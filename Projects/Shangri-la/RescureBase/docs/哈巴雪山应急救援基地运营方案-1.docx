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0C4CA" w14:textId="77777777" w:rsidR="00E62DC2" w:rsidRDefault="00E83AF7">
      <w:pPr>
        <w:pStyle w:val="1"/>
        <w:rPr>
          <w:lang w:eastAsia="zh-CN"/>
        </w:rPr>
      </w:pPr>
      <w:r>
        <w:rPr>
          <w:lang w:eastAsia="zh-CN"/>
        </w:rPr>
        <w:t>哈巴雪山应急救援</w:t>
      </w:r>
      <w:r>
        <w:rPr>
          <w:rFonts w:hint="eastAsia"/>
          <w:lang w:eastAsia="zh-CN"/>
        </w:rPr>
        <w:t>自然教育</w:t>
      </w:r>
      <w:r>
        <w:rPr>
          <w:lang w:eastAsia="zh-CN"/>
        </w:rPr>
        <w:t>基地运营方案</w:t>
      </w:r>
    </w:p>
    <w:p w14:paraId="613A63B4" w14:textId="77777777" w:rsidR="00E62DC2" w:rsidRDefault="00E62DC2">
      <w:pPr>
        <w:rPr>
          <w:lang w:eastAsia="zh-CN"/>
        </w:rPr>
      </w:pPr>
    </w:p>
    <w:p w14:paraId="180FE6EE" w14:textId="77777777" w:rsidR="00E62DC2" w:rsidRDefault="00E62DC2">
      <w:pPr>
        <w:pStyle w:val="HorizontalRule"/>
        <w:pBdr>
          <w:top w:val="single" w:sz="8" w:space="0" w:color="CCCCCC"/>
        </w:pBdr>
        <w:rPr>
          <w:lang w:eastAsia="zh-CN"/>
        </w:rPr>
      </w:pPr>
    </w:p>
    <w:p w14:paraId="351AF993" w14:textId="77777777" w:rsidR="00E62DC2" w:rsidRDefault="00E62DC2">
      <w:pPr>
        <w:rPr>
          <w:lang w:eastAsia="zh-CN"/>
        </w:rPr>
      </w:pPr>
    </w:p>
    <w:p w14:paraId="66E55052" w14:textId="77777777" w:rsidR="00E62DC2" w:rsidRDefault="00E83AF7">
      <w:pPr>
        <w:pStyle w:val="21"/>
        <w:rPr>
          <w:lang w:eastAsia="zh-CN"/>
        </w:rPr>
      </w:pPr>
      <w:r>
        <w:rPr>
          <w:lang w:eastAsia="zh-CN"/>
        </w:rPr>
        <w:t>一、项目基础框架</w:t>
      </w:r>
    </w:p>
    <w:p w14:paraId="0647446A" w14:textId="77777777" w:rsidR="00E62DC2" w:rsidRDefault="00E62DC2">
      <w:pPr>
        <w:rPr>
          <w:lang w:eastAsia="zh-CN"/>
        </w:rPr>
      </w:pPr>
    </w:p>
    <w:p w14:paraId="77185C30" w14:textId="77777777" w:rsidR="00E62DC2" w:rsidRDefault="00E83AF7">
      <w:pPr>
        <w:pStyle w:val="3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总体定位</w:t>
      </w:r>
    </w:p>
    <w:p w14:paraId="7C959ACA" w14:textId="77777777" w:rsidR="00E62DC2" w:rsidRDefault="00E83AF7">
      <w:pPr>
        <w:rPr>
          <w:lang w:eastAsia="zh-CN"/>
        </w:rPr>
      </w:pPr>
      <w:r>
        <w:rPr>
          <w:lang w:eastAsia="zh-CN"/>
        </w:rPr>
        <w:t>本项目定位于</w:t>
      </w:r>
      <w:r>
        <w:rPr>
          <w:b/>
          <w:lang w:eastAsia="zh-CN"/>
        </w:rPr>
        <w:t>"</w:t>
      </w:r>
      <w:r>
        <w:rPr>
          <w:b/>
          <w:lang w:eastAsia="zh-CN"/>
        </w:rPr>
        <w:t>空地一体化数智救援与补给网络</w:t>
      </w:r>
      <w:r>
        <w:rPr>
          <w:b/>
          <w:lang w:eastAsia="zh-CN"/>
        </w:rPr>
        <w:t>"</w:t>
      </w:r>
      <w:r>
        <w:rPr>
          <w:b/>
          <w:lang w:eastAsia="zh-CN"/>
        </w:rPr>
        <w:t>的核心示范站</w:t>
      </w:r>
      <w:r>
        <w:rPr>
          <w:lang w:eastAsia="zh-CN"/>
        </w:rPr>
        <w:t>，采用</w:t>
      </w:r>
      <w:r>
        <w:rPr>
          <w:lang w:eastAsia="zh-CN"/>
        </w:rPr>
        <w:t>"</w:t>
      </w:r>
      <w:r>
        <w:rPr>
          <w:lang w:eastAsia="zh-CN"/>
        </w:rPr>
        <w:t>公益先行、商业驱动</w:t>
      </w:r>
      <w:r>
        <w:rPr>
          <w:lang w:eastAsia="zh-CN"/>
        </w:rPr>
        <w:t>"</w:t>
      </w:r>
      <w:r>
        <w:rPr>
          <w:lang w:eastAsia="zh-CN"/>
        </w:rPr>
        <w:t>的复合模式，兼顾应急救援公共服务与市场化运营，构建可复制的高原救援样板。</w:t>
      </w:r>
    </w:p>
    <w:p w14:paraId="1260333E" w14:textId="77777777" w:rsidR="00E62DC2" w:rsidRDefault="00E62DC2">
      <w:pPr>
        <w:rPr>
          <w:lang w:eastAsia="zh-CN"/>
        </w:rPr>
      </w:pPr>
    </w:p>
    <w:p w14:paraId="0F9A8EBE" w14:textId="77777777" w:rsidR="00E62DC2" w:rsidRDefault="00E83AF7">
      <w:pPr>
        <w:pStyle w:val="3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空间布局规划</w:t>
      </w:r>
    </w:p>
    <w:p w14:paraId="3762D1DC" w14:textId="77777777" w:rsidR="00E62DC2" w:rsidRDefault="00E62DC2">
      <w:pPr>
        <w:rPr>
          <w:lang w:eastAsia="zh-CN"/>
        </w:rPr>
      </w:pPr>
    </w:p>
    <w:p w14:paraId="6519BFA8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整体布局：</w:t>
      </w:r>
      <w:r>
        <w:rPr>
          <w:b/>
          <w:lang w:eastAsia="zh-CN"/>
        </w:rPr>
        <w:t>1</w:t>
      </w:r>
      <w:r>
        <w:rPr>
          <w:b/>
          <w:lang w:eastAsia="zh-CN"/>
        </w:rPr>
        <w:t>个服务中心</w:t>
      </w:r>
      <w:r>
        <w:rPr>
          <w:b/>
          <w:lang w:eastAsia="zh-CN"/>
        </w:rPr>
        <w:t xml:space="preserve"> + 3</w:t>
      </w:r>
      <w:r>
        <w:rPr>
          <w:b/>
          <w:lang w:eastAsia="zh-CN"/>
        </w:rPr>
        <w:t>个补给点</w:t>
      </w:r>
    </w:p>
    <w:p w14:paraId="27DA8EF6" w14:textId="77777777" w:rsidR="00E62DC2" w:rsidRDefault="00E62DC2">
      <w:pPr>
        <w:rPr>
          <w:lang w:eastAsia="zh-C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62DC2" w14:paraId="3A9FFB03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06AB41AC" w14:textId="77777777" w:rsidR="00E62DC2" w:rsidRDefault="00E83AF7">
            <w:r>
              <w:rPr>
                <w:b/>
              </w:rPr>
              <w:t>节点类型</w:t>
            </w:r>
          </w:p>
        </w:tc>
        <w:tc>
          <w:tcPr>
            <w:tcW w:w="2078" w:type="dxa"/>
            <w:shd w:val="clear" w:color="auto" w:fill="F2F2F2"/>
          </w:tcPr>
          <w:p w14:paraId="73030FD7" w14:textId="77777777" w:rsidR="00E62DC2" w:rsidRDefault="00E83AF7">
            <w:r>
              <w:rPr>
                <w:b/>
              </w:rPr>
              <w:t>功能定位</w:t>
            </w:r>
          </w:p>
        </w:tc>
        <w:tc>
          <w:tcPr>
            <w:tcW w:w="2078" w:type="dxa"/>
            <w:shd w:val="clear" w:color="auto" w:fill="F2F2F2"/>
          </w:tcPr>
          <w:p w14:paraId="57839953" w14:textId="77777777" w:rsidR="00E62DC2" w:rsidRDefault="00E83AF7">
            <w:r>
              <w:rPr>
                <w:b/>
              </w:rPr>
              <w:t>建筑配置</w:t>
            </w:r>
          </w:p>
        </w:tc>
        <w:tc>
          <w:tcPr>
            <w:tcW w:w="2078" w:type="dxa"/>
            <w:shd w:val="clear" w:color="auto" w:fill="F2F2F2"/>
          </w:tcPr>
          <w:p w14:paraId="6E9DE67B" w14:textId="77777777" w:rsidR="00E62DC2" w:rsidRDefault="00E83AF7">
            <w:r>
              <w:rPr>
                <w:b/>
              </w:rPr>
              <w:t>服务半径</w:t>
            </w:r>
          </w:p>
        </w:tc>
      </w:tr>
      <w:tr w:rsidR="00E62DC2" w14:paraId="147D3E80" w14:textId="77777777">
        <w:trPr>
          <w:jc w:val="center"/>
        </w:trPr>
        <w:tc>
          <w:tcPr>
            <w:tcW w:w="2078" w:type="dxa"/>
          </w:tcPr>
          <w:p w14:paraId="266D855F" w14:textId="77777777" w:rsidR="00E62DC2" w:rsidRDefault="00E83AF7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服务中心</w:t>
            </w:r>
            <w:r>
              <w:rPr>
                <w:lang w:eastAsia="zh-CN"/>
              </w:rPr>
              <w:t>（哈巴雪山山脚谷地）</w:t>
            </w:r>
          </w:p>
        </w:tc>
        <w:tc>
          <w:tcPr>
            <w:tcW w:w="2078" w:type="dxa"/>
          </w:tcPr>
          <w:p w14:paraId="52A25AD6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核心枢纽、指挥调度中心、应急救援总部、游客综合服务大厅、住宿服务区</w:t>
            </w:r>
          </w:p>
        </w:tc>
        <w:tc>
          <w:tcPr>
            <w:tcW w:w="2078" w:type="dxa"/>
          </w:tcPr>
          <w:p w14:paraId="3983AEF7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13</w:t>
            </w:r>
            <w:r>
              <w:rPr>
                <w:lang w:eastAsia="zh-CN"/>
              </w:rPr>
              <w:t>个集装箱模块：应急指挥室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医务室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游客大厅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职工住宿模块</w:t>
            </w:r>
            <w:r>
              <w:rPr>
                <w:lang w:eastAsia="zh-CN"/>
              </w:rPr>
              <w:t>×1+</w:t>
            </w:r>
            <w:r>
              <w:rPr>
                <w:lang w:eastAsia="zh-CN"/>
              </w:rPr>
              <w:t>游客住宿模块</w:t>
            </w:r>
            <w:r>
              <w:rPr>
                <w:lang w:eastAsia="zh-CN"/>
              </w:rPr>
              <w:t>×9</w:t>
            </w:r>
          </w:p>
        </w:tc>
        <w:tc>
          <w:tcPr>
            <w:tcW w:w="2078" w:type="dxa"/>
          </w:tcPr>
          <w:p w14:paraId="0BDC10CD" w14:textId="77777777" w:rsidR="00E62DC2" w:rsidRDefault="00E83AF7">
            <w:r>
              <w:t>15</w:t>
            </w:r>
            <w:r>
              <w:t>公里</w:t>
            </w:r>
          </w:p>
        </w:tc>
      </w:tr>
      <w:tr w:rsidR="00E62DC2" w14:paraId="5D11D96D" w14:textId="77777777">
        <w:trPr>
          <w:jc w:val="center"/>
        </w:trPr>
        <w:tc>
          <w:tcPr>
            <w:tcW w:w="2078" w:type="dxa"/>
          </w:tcPr>
          <w:p w14:paraId="23D3668E" w14:textId="77777777" w:rsidR="00E62DC2" w:rsidRDefault="00E83AF7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补给点</w:t>
            </w:r>
            <w:r>
              <w:rPr>
                <w:b/>
                <w:lang w:eastAsia="zh-CN"/>
              </w:rPr>
              <w:t>A</w:t>
            </w:r>
            <w:r>
              <w:rPr>
                <w:lang w:eastAsia="zh-CN"/>
              </w:rPr>
              <w:t>（虎跳峡段）</w:t>
            </w:r>
          </w:p>
        </w:tc>
        <w:tc>
          <w:tcPr>
            <w:tcW w:w="2078" w:type="dxa"/>
          </w:tcPr>
          <w:p w14:paraId="001215F4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道路巡检中继站、快速救援物资补给点</w:t>
            </w:r>
          </w:p>
        </w:tc>
        <w:tc>
          <w:tcPr>
            <w:tcW w:w="2078" w:type="dxa"/>
          </w:tcPr>
          <w:p w14:paraId="50E0E63D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个集装箱模块：物资储备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无人机起降平台</w:t>
            </w:r>
          </w:p>
        </w:tc>
        <w:tc>
          <w:tcPr>
            <w:tcW w:w="2078" w:type="dxa"/>
          </w:tcPr>
          <w:p w14:paraId="5EED9FA1" w14:textId="77777777" w:rsidR="00E62DC2" w:rsidRDefault="00E83AF7">
            <w:r>
              <w:t>10</w:t>
            </w:r>
            <w:r>
              <w:t>公里</w:t>
            </w:r>
          </w:p>
        </w:tc>
      </w:tr>
      <w:tr w:rsidR="00E62DC2" w14:paraId="1EB8CD8F" w14:textId="77777777">
        <w:trPr>
          <w:jc w:val="center"/>
        </w:trPr>
        <w:tc>
          <w:tcPr>
            <w:tcW w:w="2078" w:type="dxa"/>
          </w:tcPr>
          <w:p w14:paraId="10CF00B2" w14:textId="77777777" w:rsidR="00E62DC2" w:rsidRDefault="00E83AF7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补给点</w:t>
            </w:r>
            <w:r>
              <w:rPr>
                <w:b/>
                <w:lang w:eastAsia="zh-CN"/>
              </w:rPr>
              <w:t>B</w:t>
            </w:r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>G214</w:t>
            </w:r>
            <w:r>
              <w:rPr>
                <w:lang w:eastAsia="zh-CN"/>
              </w:rPr>
              <w:t>国道中段）</w:t>
            </w:r>
          </w:p>
        </w:tc>
        <w:tc>
          <w:tcPr>
            <w:tcW w:w="2078" w:type="dxa"/>
          </w:tcPr>
          <w:p w14:paraId="705A54D3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游客休憩点、高原反应急救站</w:t>
            </w:r>
          </w:p>
        </w:tc>
        <w:tc>
          <w:tcPr>
            <w:tcW w:w="2078" w:type="dxa"/>
          </w:tcPr>
          <w:p w14:paraId="54750A47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个集装箱模块：吸氧室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环保厕所</w:t>
            </w:r>
          </w:p>
        </w:tc>
        <w:tc>
          <w:tcPr>
            <w:tcW w:w="2078" w:type="dxa"/>
          </w:tcPr>
          <w:p w14:paraId="291827BA" w14:textId="77777777" w:rsidR="00E62DC2" w:rsidRDefault="00E83AF7">
            <w:r>
              <w:t>8</w:t>
            </w:r>
            <w:r>
              <w:t>公里</w:t>
            </w:r>
          </w:p>
        </w:tc>
      </w:tr>
      <w:tr w:rsidR="00E62DC2" w14:paraId="3CCCCFBF" w14:textId="77777777">
        <w:trPr>
          <w:jc w:val="center"/>
        </w:trPr>
        <w:tc>
          <w:tcPr>
            <w:tcW w:w="2078" w:type="dxa"/>
          </w:tcPr>
          <w:p w14:paraId="32B2A943" w14:textId="77777777" w:rsidR="00E62DC2" w:rsidRDefault="00E83AF7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补给点</w:t>
            </w:r>
            <w:r>
              <w:rPr>
                <w:b/>
                <w:lang w:eastAsia="zh-CN"/>
              </w:rPr>
              <w:t>C</w:t>
            </w:r>
            <w:r>
              <w:rPr>
                <w:lang w:eastAsia="zh-CN"/>
              </w:rPr>
              <w:t>（高海拔观景点）</w:t>
            </w:r>
          </w:p>
        </w:tc>
        <w:tc>
          <w:tcPr>
            <w:tcW w:w="2078" w:type="dxa"/>
          </w:tcPr>
          <w:p w14:paraId="0B143FAB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山难搜救前置站、登山向导休息点</w:t>
            </w:r>
          </w:p>
        </w:tc>
        <w:tc>
          <w:tcPr>
            <w:tcW w:w="2078" w:type="dxa"/>
          </w:tcPr>
          <w:p w14:paraId="22DB2BCF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个集装箱模块：临时救援点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通讯中继</w:t>
            </w:r>
          </w:p>
        </w:tc>
        <w:tc>
          <w:tcPr>
            <w:tcW w:w="2078" w:type="dxa"/>
          </w:tcPr>
          <w:p w14:paraId="4D2C6FE0" w14:textId="77777777" w:rsidR="00E62DC2" w:rsidRDefault="00E83AF7">
            <w:r>
              <w:t>12</w:t>
            </w:r>
            <w:r>
              <w:t>公里</w:t>
            </w:r>
          </w:p>
        </w:tc>
      </w:tr>
    </w:tbl>
    <w:p w14:paraId="184AB765" w14:textId="77777777" w:rsidR="00E62DC2" w:rsidRDefault="00E62DC2"/>
    <w:p w14:paraId="056A4B7A" w14:textId="77777777" w:rsidR="00E62DC2" w:rsidRDefault="00E83AF7">
      <w:pPr>
        <w:pStyle w:val="31"/>
      </w:pPr>
      <w:r>
        <w:t xml:space="preserve">1.3 </w:t>
      </w:r>
      <w:r>
        <w:t>模块式建筑设计理念</w:t>
      </w:r>
    </w:p>
    <w:p w14:paraId="59DE3A1F" w14:textId="77777777" w:rsidR="00E62DC2" w:rsidRDefault="00E62DC2"/>
    <w:p w14:paraId="3D6896F2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lastRenderedPageBreak/>
        <w:t>设计原则：</w:t>
      </w:r>
      <w:r>
        <w:rPr>
          <w:lang w:eastAsia="zh-CN"/>
        </w:rPr>
        <w:t xml:space="preserve"> </w:t>
      </w:r>
      <w:r>
        <w:rPr>
          <w:lang w:eastAsia="zh-CN"/>
        </w:rPr>
        <w:t>零土建、可移动、生态友好</w:t>
      </w:r>
    </w:p>
    <w:p w14:paraId="70739A07" w14:textId="77777777" w:rsidR="00E62DC2" w:rsidRDefault="00E62DC2">
      <w:pPr>
        <w:rPr>
          <w:lang w:eastAsia="zh-CN"/>
        </w:rPr>
      </w:pPr>
    </w:p>
    <w:p w14:paraId="1DE8EFC3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建筑配置：</w:t>
      </w:r>
    </w:p>
    <w:p w14:paraId="0C42D101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服务中心（</w:t>
      </w:r>
      <w:r>
        <w:rPr>
          <w:b/>
          <w:lang w:eastAsia="zh-CN"/>
        </w:rPr>
        <w:t>13</w:t>
      </w:r>
      <w:r>
        <w:rPr>
          <w:b/>
          <w:lang w:eastAsia="zh-CN"/>
        </w:rPr>
        <w:t>模块，共</w:t>
      </w:r>
      <w:r>
        <w:rPr>
          <w:b/>
          <w:lang w:eastAsia="zh-CN"/>
        </w:rPr>
        <w:t>780</w:t>
      </w:r>
      <w:r>
        <w:rPr>
          <w:b/>
          <w:lang w:eastAsia="zh-CN"/>
        </w:rPr>
        <w:t>㎡）：</w:t>
      </w:r>
    </w:p>
    <w:p w14:paraId="7A58B993" w14:textId="77777777" w:rsidR="00E62DC2" w:rsidRDefault="00E83AF7">
      <w:pPr>
        <w:ind w:left="425" w:hanging="142"/>
        <w:rPr>
          <w:lang w:eastAsia="zh-CN"/>
        </w:rPr>
      </w:pPr>
      <w:r>
        <w:rPr>
          <w:lang w:eastAsia="zh-CN"/>
        </w:rPr>
        <w:t>◦</w:t>
      </w:r>
      <w:r>
        <w:rPr>
          <w:lang w:eastAsia="zh-CN"/>
        </w:rPr>
        <w:t xml:space="preserve"> </w:t>
      </w:r>
      <w:r>
        <w:rPr>
          <w:b/>
          <w:lang w:eastAsia="zh-CN"/>
        </w:rPr>
        <w:t>应急指挥室（</w:t>
      </w:r>
      <w:r>
        <w:rPr>
          <w:b/>
          <w:lang w:eastAsia="zh-CN"/>
        </w:rPr>
        <w:t>40</w:t>
      </w:r>
      <w:r>
        <w:rPr>
          <w:b/>
          <w:lang w:eastAsia="zh-CN"/>
        </w:rPr>
        <w:t>㎡）：</w:t>
      </w:r>
      <w:r>
        <w:rPr>
          <w:lang w:eastAsia="zh-CN"/>
        </w:rPr>
        <w:t xml:space="preserve"> </w:t>
      </w:r>
      <w:r>
        <w:rPr>
          <w:lang w:eastAsia="zh-CN"/>
        </w:rPr>
        <w:t>配备大屏显示系统、司空</w:t>
      </w:r>
      <w:r>
        <w:rPr>
          <w:lang w:eastAsia="zh-CN"/>
        </w:rPr>
        <w:t>2</w:t>
      </w:r>
      <w:r>
        <w:rPr>
          <w:lang w:eastAsia="zh-CN"/>
        </w:rPr>
        <w:t>云平台终端、通讯设备</w:t>
      </w:r>
    </w:p>
    <w:p w14:paraId="38D42EAB" w14:textId="77777777" w:rsidR="00E62DC2" w:rsidRDefault="00E83AF7">
      <w:pPr>
        <w:ind w:left="425" w:hanging="142"/>
        <w:rPr>
          <w:lang w:eastAsia="zh-CN"/>
        </w:rPr>
      </w:pPr>
      <w:r>
        <w:rPr>
          <w:lang w:eastAsia="zh-CN"/>
        </w:rPr>
        <w:t>◦</w:t>
      </w:r>
      <w:r>
        <w:rPr>
          <w:lang w:eastAsia="zh-CN"/>
        </w:rPr>
        <w:t xml:space="preserve"> </w:t>
      </w:r>
      <w:r>
        <w:rPr>
          <w:b/>
          <w:lang w:eastAsia="zh-CN"/>
        </w:rPr>
        <w:t>医务室（</w:t>
      </w:r>
      <w:r>
        <w:rPr>
          <w:b/>
          <w:lang w:eastAsia="zh-CN"/>
        </w:rPr>
        <w:t>40</w:t>
      </w:r>
      <w:r>
        <w:rPr>
          <w:b/>
          <w:lang w:eastAsia="zh-CN"/>
        </w:rPr>
        <w:t>㎡）：</w:t>
      </w:r>
      <w:r>
        <w:rPr>
          <w:lang w:eastAsia="zh-CN"/>
        </w:rPr>
        <w:t xml:space="preserve"> AED</w:t>
      </w:r>
      <w:r>
        <w:rPr>
          <w:lang w:eastAsia="zh-CN"/>
        </w:rPr>
        <w:t>、担架、急救药品库、专业医疗设备</w:t>
      </w:r>
    </w:p>
    <w:p w14:paraId="3F0F301C" w14:textId="77777777" w:rsidR="00E62DC2" w:rsidRDefault="00E83AF7">
      <w:pPr>
        <w:ind w:left="425" w:hanging="142"/>
        <w:rPr>
          <w:lang w:eastAsia="zh-CN"/>
        </w:rPr>
      </w:pPr>
      <w:r>
        <w:rPr>
          <w:lang w:eastAsia="zh-CN"/>
        </w:rPr>
        <w:t>◦</w:t>
      </w:r>
      <w:r>
        <w:rPr>
          <w:lang w:eastAsia="zh-CN"/>
        </w:rPr>
        <w:t xml:space="preserve"> </w:t>
      </w:r>
      <w:r>
        <w:rPr>
          <w:b/>
          <w:lang w:eastAsia="zh-CN"/>
        </w:rPr>
        <w:t>游客大厅（</w:t>
      </w:r>
      <w:r>
        <w:rPr>
          <w:b/>
          <w:lang w:eastAsia="zh-CN"/>
        </w:rPr>
        <w:t>100</w:t>
      </w:r>
      <w:r>
        <w:rPr>
          <w:b/>
          <w:lang w:eastAsia="zh-CN"/>
        </w:rPr>
        <w:t>㎡）：</w:t>
      </w:r>
      <w:r>
        <w:rPr>
          <w:lang w:eastAsia="zh-CN"/>
        </w:rPr>
        <w:t xml:space="preserve"> </w:t>
      </w:r>
      <w:r>
        <w:rPr>
          <w:lang w:eastAsia="zh-CN"/>
        </w:rPr>
        <w:t>弥散式制氧系统、共享无人机机柜、咖啡吧、零售区</w:t>
      </w:r>
    </w:p>
    <w:p w14:paraId="44B581C8" w14:textId="77777777" w:rsidR="00E62DC2" w:rsidRDefault="00E83AF7">
      <w:pPr>
        <w:ind w:left="425" w:hanging="142"/>
        <w:rPr>
          <w:lang w:eastAsia="zh-CN"/>
        </w:rPr>
      </w:pPr>
      <w:r>
        <w:rPr>
          <w:lang w:eastAsia="zh-CN"/>
        </w:rPr>
        <w:t>◦</w:t>
      </w:r>
      <w:r>
        <w:rPr>
          <w:lang w:eastAsia="zh-CN"/>
        </w:rPr>
        <w:t xml:space="preserve"> </w:t>
      </w:r>
      <w:r>
        <w:rPr>
          <w:b/>
          <w:lang w:eastAsia="zh-CN"/>
        </w:rPr>
        <w:t>职工住宿模块（</w:t>
      </w:r>
      <w:r>
        <w:rPr>
          <w:b/>
          <w:lang w:eastAsia="zh-CN"/>
        </w:rPr>
        <w:t>40</w:t>
      </w:r>
      <w:r>
        <w:rPr>
          <w:b/>
          <w:lang w:eastAsia="zh-CN"/>
        </w:rPr>
        <w:t>㎡）：</w:t>
      </w:r>
      <w:r>
        <w:rPr>
          <w:lang w:eastAsia="zh-CN"/>
        </w:rPr>
        <w:t xml:space="preserve"> </w:t>
      </w:r>
      <w:r>
        <w:rPr>
          <w:lang w:eastAsia="zh-CN"/>
        </w:rPr>
        <w:t>员工宿舍、更衣室、卫生间，可容纳</w:t>
      </w:r>
      <w:r>
        <w:rPr>
          <w:lang w:eastAsia="zh-CN"/>
        </w:rPr>
        <w:t>4-6</w:t>
      </w:r>
      <w:r>
        <w:rPr>
          <w:lang w:eastAsia="zh-CN"/>
        </w:rPr>
        <w:t>名轮值人员</w:t>
      </w:r>
    </w:p>
    <w:p w14:paraId="0240A6CF" w14:textId="77777777" w:rsidR="00E62DC2" w:rsidRDefault="00E83AF7">
      <w:pPr>
        <w:ind w:left="425" w:hanging="142"/>
        <w:rPr>
          <w:lang w:eastAsia="zh-CN"/>
        </w:rPr>
      </w:pPr>
      <w:r>
        <w:rPr>
          <w:lang w:eastAsia="zh-CN"/>
        </w:rPr>
        <w:t>◦</w:t>
      </w:r>
      <w:r>
        <w:rPr>
          <w:lang w:eastAsia="zh-CN"/>
        </w:rPr>
        <w:t xml:space="preserve"> </w:t>
      </w:r>
      <w:r>
        <w:rPr>
          <w:b/>
          <w:lang w:eastAsia="zh-CN"/>
        </w:rPr>
        <w:t>游客住宿模块（</w:t>
      </w:r>
      <w:r>
        <w:rPr>
          <w:b/>
          <w:lang w:eastAsia="zh-CN"/>
        </w:rPr>
        <w:t>9</w:t>
      </w:r>
      <w:r>
        <w:rPr>
          <w:b/>
          <w:lang w:eastAsia="zh-CN"/>
        </w:rPr>
        <w:t>个，共</w:t>
      </w:r>
      <w:r>
        <w:rPr>
          <w:b/>
          <w:lang w:eastAsia="zh-CN"/>
        </w:rPr>
        <w:t>560</w:t>
      </w:r>
      <w:r>
        <w:rPr>
          <w:b/>
          <w:lang w:eastAsia="zh-CN"/>
        </w:rPr>
        <w:t>㎡）：</w:t>
      </w:r>
      <w:r>
        <w:rPr>
          <w:lang w:eastAsia="zh-CN"/>
        </w:rPr>
        <w:t xml:space="preserve"> </w:t>
      </w:r>
      <w:r>
        <w:rPr>
          <w:lang w:eastAsia="zh-CN"/>
        </w:rPr>
        <w:t>高端太空舱客房，每舱</w:t>
      </w:r>
      <w:r>
        <w:rPr>
          <w:lang w:eastAsia="zh-CN"/>
        </w:rPr>
        <w:t>35-40</w:t>
      </w:r>
      <w:r>
        <w:rPr>
          <w:lang w:eastAsia="zh-CN"/>
        </w:rPr>
        <w:t>㎡，配备独立卫浴、小型制氧机、智能温控，可同时接待</w:t>
      </w:r>
      <w:r>
        <w:rPr>
          <w:lang w:eastAsia="zh-CN"/>
        </w:rPr>
        <w:t>18-20</w:t>
      </w:r>
      <w:r>
        <w:rPr>
          <w:lang w:eastAsia="zh-CN"/>
        </w:rPr>
        <w:t>名游客过夜</w:t>
      </w:r>
    </w:p>
    <w:p w14:paraId="054BFBD0" w14:textId="77777777" w:rsidR="00E62DC2" w:rsidRDefault="00E62DC2">
      <w:pPr>
        <w:rPr>
          <w:lang w:eastAsia="zh-CN"/>
        </w:rPr>
      </w:pPr>
    </w:p>
    <w:p w14:paraId="4F081F46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补给点（各</w:t>
      </w:r>
      <w:r>
        <w:rPr>
          <w:b/>
          <w:lang w:eastAsia="zh-CN"/>
        </w:rPr>
        <w:t>1</w:t>
      </w:r>
      <w:r>
        <w:rPr>
          <w:b/>
          <w:lang w:eastAsia="zh-CN"/>
        </w:rPr>
        <w:t>模块，共</w:t>
      </w:r>
      <w:r>
        <w:rPr>
          <w:b/>
          <w:lang w:eastAsia="zh-CN"/>
        </w:rPr>
        <w:t>40</w:t>
      </w:r>
      <w:r>
        <w:rPr>
          <w:b/>
          <w:lang w:eastAsia="zh-CN"/>
        </w:rPr>
        <w:t>㎡</w:t>
      </w:r>
      <w:r>
        <w:rPr>
          <w:b/>
          <w:lang w:eastAsia="zh-CN"/>
        </w:rPr>
        <w:t>×3=120</w:t>
      </w:r>
      <w:r>
        <w:rPr>
          <w:b/>
          <w:lang w:eastAsia="zh-CN"/>
        </w:rPr>
        <w:t>㎡）：</w:t>
      </w:r>
    </w:p>
    <w:p w14:paraId="05A4A090" w14:textId="77777777" w:rsidR="00E62DC2" w:rsidRDefault="00E83AF7">
      <w:pPr>
        <w:ind w:left="425" w:hanging="142"/>
        <w:rPr>
          <w:lang w:eastAsia="zh-CN"/>
        </w:rPr>
      </w:pPr>
      <w:r>
        <w:rPr>
          <w:lang w:eastAsia="zh-CN"/>
        </w:rPr>
        <w:t>◦</w:t>
      </w:r>
      <w:r>
        <w:rPr>
          <w:lang w:eastAsia="zh-CN"/>
        </w:rPr>
        <w:t xml:space="preserve"> </w:t>
      </w:r>
      <w:r>
        <w:rPr>
          <w:lang w:eastAsia="zh-CN"/>
        </w:rPr>
        <w:t>标准化配置：集装箱太空舱、小型制氧机、无人机停靠点、应急物资柜</w:t>
      </w:r>
    </w:p>
    <w:p w14:paraId="17B061DF" w14:textId="77777777" w:rsidR="00E62DC2" w:rsidRDefault="00E62DC2">
      <w:pPr>
        <w:rPr>
          <w:lang w:eastAsia="zh-CN"/>
        </w:rPr>
      </w:pPr>
    </w:p>
    <w:p w14:paraId="64A76C45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核心优势：</w:t>
      </w:r>
    </w:p>
    <w:p w14:paraId="05F17F1E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>• 24</w:t>
      </w:r>
      <w:r>
        <w:rPr>
          <w:lang w:eastAsia="zh-CN"/>
        </w:rPr>
        <w:t>小时内可整体吊装转移，符合生态保护区政策要求</w:t>
      </w:r>
    </w:p>
    <w:p w14:paraId="1CA65288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建设周期仅需</w:t>
      </w:r>
      <w:r>
        <w:rPr>
          <w:lang w:eastAsia="zh-CN"/>
        </w:rPr>
        <w:t>45</w:t>
      </w:r>
      <w:r>
        <w:rPr>
          <w:lang w:eastAsia="zh-CN"/>
        </w:rPr>
        <w:t>天（</w:t>
      </w:r>
      <w:r>
        <w:rPr>
          <w:lang w:eastAsia="zh-CN"/>
        </w:rPr>
        <w:t xml:space="preserve">vs </w:t>
      </w:r>
      <w:r>
        <w:rPr>
          <w:lang w:eastAsia="zh-CN"/>
        </w:rPr>
        <w:t>传统建筑</w:t>
      </w:r>
      <w:r>
        <w:rPr>
          <w:lang w:eastAsia="zh-CN"/>
        </w:rPr>
        <w:t>6</w:t>
      </w:r>
      <w:r>
        <w:rPr>
          <w:lang w:eastAsia="zh-CN"/>
        </w:rPr>
        <w:t>个月）</w:t>
      </w:r>
    </w:p>
    <w:p w14:paraId="33B8DA76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资产灵活性高，可根据运营数据动态调整布局</w:t>
      </w:r>
    </w:p>
    <w:p w14:paraId="55A1BD67" w14:textId="77777777" w:rsidR="00E62DC2" w:rsidRDefault="00E62DC2">
      <w:pPr>
        <w:rPr>
          <w:lang w:eastAsia="zh-CN"/>
        </w:rPr>
      </w:pPr>
    </w:p>
    <w:p w14:paraId="38EBFEC5" w14:textId="77777777" w:rsidR="00E62DC2" w:rsidRDefault="00E62DC2">
      <w:pPr>
        <w:pStyle w:val="HorizontalRule"/>
        <w:pBdr>
          <w:top w:val="single" w:sz="8" w:space="0" w:color="CCCCCC"/>
        </w:pBdr>
        <w:rPr>
          <w:lang w:eastAsia="zh-CN"/>
        </w:rPr>
      </w:pPr>
    </w:p>
    <w:p w14:paraId="5099AA0D" w14:textId="77777777" w:rsidR="00E62DC2" w:rsidRDefault="00E62DC2">
      <w:pPr>
        <w:rPr>
          <w:lang w:eastAsia="zh-CN"/>
        </w:rPr>
      </w:pPr>
    </w:p>
    <w:p w14:paraId="321D9070" w14:textId="77777777" w:rsidR="00E62DC2" w:rsidRDefault="00E83AF7">
      <w:pPr>
        <w:pStyle w:val="21"/>
        <w:rPr>
          <w:lang w:eastAsia="zh-CN"/>
        </w:rPr>
      </w:pPr>
      <w:r>
        <w:rPr>
          <w:lang w:eastAsia="zh-CN"/>
        </w:rPr>
        <w:t>二、合作模式设计</w:t>
      </w:r>
    </w:p>
    <w:p w14:paraId="333AD8C1" w14:textId="77777777" w:rsidR="00E62DC2" w:rsidRDefault="00E62DC2">
      <w:pPr>
        <w:rPr>
          <w:lang w:eastAsia="zh-CN"/>
        </w:rPr>
      </w:pPr>
    </w:p>
    <w:p w14:paraId="739A2333" w14:textId="77777777" w:rsidR="00E62DC2" w:rsidRDefault="00E83AF7">
      <w:pPr>
        <w:pStyle w:val="3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土地合作模式</w:t>
      </w:r>
    </w:p>
    <w:p w14:paraId="7B45597A" w14:textId="77777777" w:rsidR="00E62DC2" w:rsidRDefault="00E62DC2">
      <w:pPr>
        <w:rPr>
          <w:lang w:eastAsia="zh-CN"/>
        </w:rPr>
      </w:pPr>
    </w:p>
    <w:p w14:paraId="2E86AA90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合作方式：特许经营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土地租赁</w:t>
      </w:r>
    </w:p>
    <w:p w14:paraId="7F4A18EC" w14:textId="77777777" w:rsidR="00E62DC2" w:rsidRDefault="00E62DC2">
      <w:pPr>
        <w:rPr>
          <w:lang w:eastAsia="zh-C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E62DC2" w14:paraId="1EE08327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58AB01EE" w14:textId="77777777" w:rsidR="00E62DC2" w:rsidRDefault="00E83AF7">
            <w:r>
              <w:rPr>
                <w:b/>
              </w:rPr>
              <w:t>合作要素</w:t>
            </w:r>
          </w:p>
        </w:tc>
        <w:tc>
          <w:tcPr>
            <w:tcW w:w="2771" w:type="dxa"/>
            <w:shd w:val="clear" w:color="auto" w:fill="F2F2F2"/>
          </w:tcPr>
          <w:p w14:paraId="3375EC64" w14:textId="77777777" w:rsidR="00E62DC2" w:rsidRDefault="00E83AF7">
            <w:r>
              <w:rPr>
                <w:b/>
              </w:rPr>
              <w:t>具体方案</w:t>
            </w:r>
          </w:p>
        </w:tc>
        <w:tc>
          <w:tcPr>
            <w:tcW w:w="2771" w:type="dxa"/>
            <w:shd w:val="clear" w:color="auto" w:fill="F2F2F2"/>
          </w:tcPr>
          <w:p w14:paraId="4DFA8581" w14:textId="77777777" w:rsidR="00E62DC2" w:rsidRDefault="00E83AF7">
            <w:r>
              <w:rPr>
                <w:b/>
              </w:rPr>
              <w:t>权益分配</w:t>
            </w:r>
          </w:p>
        </w:tc>
      </w:tr>
      <w:tr w:rsidR="00E62DC2" w14:paraId="0A64AFA1" w14:textId="77777777">
        <w:trPr>
          <w:jc w:val="center"/>
        </w:trPr>
        <w:tc>
          <w:tcPr>
            <w:tcW w:w="2771" w:type="dxa"/>
          </w:tcPr>
          <w:p w14:paraId="2614281E" w14:textId="77777777" w:rsidR="00E62DC2" w:rsidRDefault="00E83AF7">
            <w:r>
              <w:rPr>
                <w:b/>
              </w:rPr>
              <w:t>土地提供方</w:t>
            </w:r>
          </w:p>
        </w:tc>
        <w:tc>
          <w:tcPr>
            <w:tcW w:w="2771" w:type="dxa"/>
          </w:tcPr>
          <w:p w14:paraId="6E53BC2C" w14:textId="77777777" w:rsidR="00E62DC2" w:rsidRDefault="00E83AF7">
            <w:r>
              <w:t>当地村集体</w:t>
            </w:r>
            <w:r>
              <w:t>/</w:t>
            </w:r>
            <w:r>
              <w:t>社区</w:t>
            </w:r>
          </w:p>
        </w:tc>
        <w:tc>
          <w:tcPr>
            <w:tcW w:w="2771" w:type="dxa"/>
          </w:tcPr>
          <w:p w14:paraId="1D66C372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提供一般控制区土地（避开生态红线）</w:t>
            </w:r>
          </w:p>
        </w:tc>
      </w:tr>
      <w:tr w:rsidR="00E62DC2" w14:paraId="57403F54" w14:textId="77777777">
        <w:trPr>
          <w:jc w:val="center"/>
        </w:trPr>
        <w:tc>
          <w:tcPr>
            <w:tcW w:w="2771" w:type="dxa"/>
          </w:tcPr>
          <w:p w14:paraId="53B26457" w14:textId="77777777" w:rsidR="00E62DC2" w:rsidRDefault="00E83AF7">
            <w:r>
              <w:rPr>
                <w:b/>
              </w:rPr>
              <w:t>租赁期限</w:t>
            </w:r>
          </w:p>
        </w:tc>
        <w:tc>
          <w:tcPr>
            <w:tcW w:w="2771" w:type="dxa"/>
          </w:tcPr>
          <w:p w14:paraId="7DC047ED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年一签，自动续约优先</w:t>
            </w:r>
            <w:r>
              <w:rPr>
                <w:lang w:eastAsia="zh-CN"/>
              </w:rPr>
              <w:lastRenderedPageBreak/>
              <w:t>权</w:t>
            </w:r>
          </w:p>
        </w:tc>
        <w:tc>
          <w:tcPr>
            <w:tcW w:w="2771" w:type="dxa"/>
          </w:tcPr>
          <w:p w14:paraId="549445A2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土地租金：</w:t>
            </w:r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万元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年（补</w:t>
            </w:r>
            <w:r>
              <w:rPr>
                <w:lang w:eastAsia="zh-CN"/>
              </w:rPr>
              <w:lastRenderedPageBreak/>
              <w:t>给点</w:t>
            </w: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万元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年</w:t>
            </w:r>
            <w:r>
              <w:rPr>
                <w:lang w:eastAsia="zh-CN"/>
              </w:rPr>
              <w:t>×3</w:t>
            </w:r>
            <w:r>
              <w:rPr>
                <w:lang w:eastAsia="zh-CN"/>
              </w:rPr>
              <w:t>）</w:t>
            </w:r>
          </w:p>
        </w:tc>
      </w:tr>
      <w:tr w:rsidR="00E62DC2" w14:paraId="0CB4345D" w14:textId="77777777">
        <w:trPr>
          <w:jc w:val="center"/>
        </w:trPr>
        <w:tc>
          <w:tcPr>
            <w:tcW w:w="2771" w:type="dxa"/>
          </w:tcPr>
          <w:p w14:paraId="56CA4D6F" w14:textId="77777777" w:rsidR="00E62DC2" w:rsidRDefault="00E83AF7">
            <w:r>
              <w:rPr>
                <w:b/>
              </w:rPr>
              <w:lastRenderedPageBreak/>
              <w:t>权益分配</w:t>
            </w:r>
          </w:p>
        </w:tc>
        <w:tc>
          <w:tcPr>
            <w:tcW w:w="2771" w:type="dxa"/>
          </w:tcPr>
          <w:p w14:paraId="2A0985F3" w14:textId="77777777" w:rsidR="00E62DC2" w:rsidRDefault="00E83AF7">
            <w:r>
              <w:t>社区分红机制</w:t>
            </w:r>
          </w:p>
        </w:tc>
        <w:tc>
          <w:tcPr>
            <w:tcW w:w="2771" w:type="dxa"/>
          </w:tcPr>
          <w:p w14:paraId="4A6480F6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年净利润的</w:t>
            </w:r>
            <w:r>
              <w:rPr>
                <w:lang w:eastAsia="zh-CN"/>
              </w:rPr>
              <w:t>15%</w:t>
            </w:r>
            <w:r>
              <w:rPr>
                <w:lang w:eastAsia="zh-CN"/>
              </w:rPr>
              <w:t>作为社区发展基金</w:t>
            </w:r>
          </w:p>
        </w:tc>
      </w:tr>
      <w:tr w:rsidR="00E62DC2" w14:paraId="7EEE9BD0" w14:textId="77777777">
        <w:trPr>
          <w:jc w:val="center"/>
        </w:trPr>
        <w:tc>
          <w:tcPr>
            <w:tcW w:w="2771" w:type="dxa"/>
          </w:tcPr>
          <w:p w14:paraId="784982D6" w14:textId="77777777" w:rsidR="00E62DC2" w:rsidRDefault="00E83AF7">
            <w:r>
              <w:rPr>
                <w:b/>
              </w:rPr>
              <w:t>就业承诺</w:t>
            </w:r>
          </w:p>
        </w:tc>
        <w:tc>
          <w:tcPr>
            <w:tcW w:w="2771" w:type="dxa"/>
          </w:tcPr>
          <w:p w14:paraId="372D4EA5" w14:textId="77777777" w:rsidR="00E62DC2" w:rsidRDefault="00E83AF7">
            <w:r>
              <w:t>本地化用工强制条款</w:t>
            </w:r>
          </w:p>
        </w:tc>
        <w:tc>
          <w:tcPr>
            <w:tcW w:w="2771" w:type="dxa"/>
          </w:tcPr>
          <w:p w14:paraId="602ED001" w14:textId="77777777" w:rsidR="00E62DC2" w:rsidRDefault="00E83AF7">
            <w:r>
              <w:t>雇佣本地村民比例不低于</w:t>
            </w:r>
            <w:r>
              <w:t>30%</w:t>
            </w:r>
          </w:p>
        </w:tc>
      </w:tr>
      <w:tr w:rsidR="00E62DC2" w14:paraId="2F45C53D" w14:textId="77777777">
        <w:trPr>
          <w:jc w:val="center"/>
        </w:trPr>
        <w:tc>
          <w:tcPr>
            <w:tcW w:w="2771" w:type="dxa"/>
          </w:tcPr>
          <w:p w14:paraId="22DC7885" w14:textId="77777777" w:rsidR="00E62DC2" w:rsidRDefault="00E83AF7">
            <w:r>
              <w:rPr>
                <w:b/>
              </w:rPr>
              <w:t>长期规划</w:t>
            </w:r>
          </w:p>
        </w:tc>
        <w:tc>
          <w:tcPr>
            <w:tcW w:w="2771" w:type="dxa"/>
          </w:tcPr>
          <w:p w14:paraId="7F0846D3" w14:textId="77777777" w:rsidR="00E62DC2" w:rsidRDefault="00E83AF7">
            <w:r>
              <w:t>利益共同体绑定</w:t>
            </w:r>
          </w:p>
        </w:tc>
        <w:tc>
          <w:tcPr>
            <w:tcW w:w="2771" w:type="dxa"/>
          </w:tcPr>
          <w:p w14:paraId="7B921BE9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合作满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年后，社区可优先入股</w:t>
            </w:r>
            <w:r>
              <w:rPr>
                <w:lang w:eastAsia="zh-CN"/>
              </w:rPr>
              <w:t>5%-10%</w:t>
            </w:r>
            <w:r>
              <w:rPr>
                <w:lang w:eastAsia="zh-CN"/>
              </w:rPr>
              <w:t>股权</w:t>
            </w:r>
          </w:p>
        </w:tc>
      </w:tr>
    </w:tbl>
    <w:p w14:paraId="22AC77EC" w14:textId="77777777" w:rsidR="00E62DC2" w:rsidRDefault="00E62DC2">
      <w:pPr>
        <w:rPr>
          <w:lang w:eastAsia="zh-CN"/>
        </w:rPr>
      </w:pPr>
    </w:p>
    <w:p w14:paraId="4D816C81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风险控制：</w:t>
      </w:r>
    </w:p>
    <w:p w14:paraId="792C6D8C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土地租赁合同需经乡镇政府备案，确保合规性</w:t>
      </w:r>
    </w:p>
    <w:p w14:paraId="38738826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建立土地退出机制：如遇生态政策调整，</w:t>
      </w:r>
      <w:r>
        <w:rPr>
          <w:lang w:eastAsia="zh-CN"/>
        </w:rPr>
        <w:t>30</w:t>
      </w:r>
      <w:r>
        <w:rPr>
          <w:lang w:eastAsia="zh-CN"/>
        </w:rPr>
        <w:t>日内可无损撤离</w:t>
      </w:r>
    </w:p>
    <w:p w14:paraId="433AF00C" w14:textId="77777777" w:rsidR="00E62DC2" w:rsidRDefault="00E62DC2">
      <w:pPr>
        <w:rPr>
          <w:lang w:eastAsia="zh-CN"/>
        </w:rPr>
      </w:pPr>
    </w:p>
    <w:p w14:paraId="4717D8D2" w14:textId="77777777" w:rsidR="00E62DC2" w:rsidRDefault="00E83AF7">
      <w:pPr>
        <w:pStyle w:val="3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政府合作模式</w:t>
      </w:r>
    </w:p>
    <w:p w14:paraId="78E5CFAB" w14:textId="77777777" w:rsidR="00E62DC2" w:rsidRDefault="00E62DC2">
      <w:pPr>
        <w:rPr>
          <w:lang w:eastAsia="zh-CN"/>
        </w:rPr>
      </w:pPr>
    </w:p>
    <w:p w14:paraId="235CDC18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合作框架：政企协同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服务采购</w:t>
      </w:r>
    </w:p>
    <w:p w14:paraId="3C7439B2" w14:textId="77777777" w:rsidR="00E62DC2" w:rsidRDefault="00E62DC2">
      <w:pPr>
        <w:rPr>
          <w:lang w:eastAsia="zh-CN"/>
        </w:rPr>
      </w:pPr>
    </w:p>
    <w:p w14:paraId="51D62540" w14:textId="77777777" w:rsidR="00E62DC2" w:rsidRDefault="00E83AF7">
      <w:r>
        <w:rPr>
          <w:b/>
        </w:rPr>
        <w:t>职责分工矩阵：</w:t>
      </w:r>
    </w:p>
    <w:p w14:paraId="1F5FDBF2" w14:textId="77777777" w:rsidR="00E62DC2" w:rsidRDefault="00E62DC2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E62DC2" w14:paraId="286E2838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3B85A8A2" w14:textId="77777777" w:rsidR="00E62DC2" w:rsidRDefault="00E83AF7">
            <w:r>
              <w:rPr>
                <w:b/>
              </w:rPr>
              <w:t>合作维度</w:t>
            </w:r>
          </w:p>
        </w:tc>
        <w:tc>
          <w:tcPr>
            <w:tcW w:w="2771" w:type="dxa"/>
            <w:shd w:val="clear" w:color="auto" w:fill="F2F2F2"/>
          </w:tcPr>
          <w:p w14:paraId="11A320E7" w14:textId="77777777" w:rsidR="00E62DC2" w:rsidRDefault="00E83AF7">
            <w:r>
              <w:rPr>
                <w:b/>
              </w:rPr>
              <w:t>政府部门职责</w:t>
            </w:r>
          </w:p>
        </w:tc>
        <w:tc>
          <w:tcPr>
            <w:tcW w:w="2771" w:type="dxa"/>
            <w:shd w:val="clear" w:color="auto" w:fill="F2F2F2"/>
          </w:tcPr>
          <w:p w14:paraId="3A31ED6C" w14:textId="77777777" w:rsidR="00E62DC2" w:rsidRDefault="00E83AF7">
            <w:r>
              <w:rPr>
                <w:b/>
              </w:rPr>
              <w:t>企业职责</w:t>
            </w:r>
          </w:p>
        </w:tc>
      </w:tr>
      <w:tr w:rsidR="00E62DC2" w14:paraId="2558C178" w14:textId="77777777">
        <w:trPr>
          <w:jc w:val="center"/>
        </w:trPr>
        <w:tc>
          <w:tcPr>
            <w:tcW w:w="2771" w:type="dxa"/>
          </w:tcPr>
          <w:p w14:paraId="2509B9F9" w14:textId="77777777" w:rsidR="00E62DC2" w:rsidRDefault="00E83AF7">
            <w:r>
              <w:rPr>
                <w:b/>
              </w:rPr>
              <w:t>应急管理部门</w:t>
            </w:r>
          </w:p>
        </w:tc>
        <w:tc>
          <w:tcPr>
            <w:tcW w:w="2771" w:type="dxa"/>
          </w:tcPr>
          <w:p w14:paraId="01303FD5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纳入香格里拉市应急管理体系、颁发应急救援资质、提供政策支持</w:t>
            </w:r>
          </w:p>
        </w:tc>
        <w:tc>
          <w:tcPr>
            <w:tcW w:w="2771" w:type="dxa"/>
          </w:tcPr>
          <w:p w14:paraId="330D6E99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承担应急救援值班、提供专业救援设备、执行救援任务</w:t>
            </w:r>
          </w:p>
        </w:tc>
      </w:tr>
      <w:tr w:rsidR="00E62DC2" w14:paraId="75AE5CDA" w14:textId="77777777">
        <w:trPr>
          <w:jc w:val="center"/>
        </w:trPr>
        <w:tc>
          <w:tcPr>
            <w:tcW w:w="2771" w:type="dxa"/>
          </w:tcPr>
          <w:p w14:paraId="5902EE6C" w14:textId="77777777" w:rsidR="00E62DC2" w:rsidRDefault="00E83AF7">
            <w:r>
              <w:rPr>
                <w:b/>
              </w:rPr>
              <w:t>交通部门</w:t>
            </w:r>
          </w:p>
        </w:tc>
        <w:tc>
          <w:tcPr>
            <w:tcW w:w="2771" w:type="dxa"/>
          </w:tcPr>
          <w:p w14:paraId="608194EA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授权道路巡检权限、提供道路数据接口、协调路侧设施</w:t>
            </w:r>
          </w:p>
        </w:tc>
        <w:tc>
          <w:tcPr>
            <w:tcW w:w="2771" w:type="dxa"/>
          </w:tcPr>
          <w:p w14:paraId="663AB7E9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执行定期道路巡检、实时上报安全隐患、配合应急处置</w:t>
            </w:r>
          </w:p>
        </w:tc>
      </w:tr>
      <w:tr w:rsidR="00E62DC2" w14:paraId="42EACF94" w14:textId="77777777">
        <w:trPr>
          <w:jc w:val="center"/>
        </w:trPr>
        <w:tc>
          <w:tcPr>
            <w:tcW w:w="2771" w:type="dxa"/>
          </w:tcPr>
          <w:p w14:paraId="3D2D1706" w14:textId="77777777" w:rsidR="00E62DC2" w:rsidRDefault="00E83AF7">
            <w:r>
              <w:rPr>
                <w:b/>
              </w:rPr>
              <w:t>文旅部门</w:t>
            </w:r>
          </w:p>
        </w:tc>
        <w:tc>
          <w:tcPr>
            <w:tcW w:w="2771" w:type="dxa"/>
          </w:tcPr>
          <w:p w14:paraId="05D91661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纳入旅游服务体系、提供宣传推广渠道、协助申报文旅补贴</w:t>
            </w:r>
          </w:p>
        </w:tc>
        <w:tc>
          <w:tcPr>
            <w:tcW w:w="2771" w:type="dxa"/>
          </w:tcPr>
          <w:p w14:paraId="743C2881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提供游客服务、开展研学业务、维护旅游品质</w:t>
            </w:r>
          </w:p>
        </w:tc>
      </w:tr>
      <w:tr w:rsidR="00E62DC2" w14:paraId="5DD9825C" w14:textId="77777777">
        <w:trPr>
          <w:jc w:val="center"/>
        </w:trPr>
        <w:tc>
          <w:tcPr>
            <w:tcW w:w="2771" w:type="dxa"/>
          </w:tcPr>
          <w:p w14:paraId="452A3E34" w14:textId="77777777" w:rsidR="00E62DC2" w:rsidRDefault="00E83AF7">
            <w:r>
              <w:rPr>
                <w:b/>
              </w:rPr>
              <w:t>林草部门</w:t>
            </w:r>
          </w:p>
        </w:tc>
        <w:tc>
          <w:tcPr>
            <w:tcW w:w="2771" w:type="dxa"/>
          </w:tcPr>
          <w:p w14:paraId="00A117C7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授权森林防火监测权限、提供防火数据</w:t>
            </w:r>
          </w:p>
        </w:tc>
        <w:tc>
          <w:tcPr>
            <w:tcW w:w="2771" w:type="dxa"/>
          </w:tcPr>
          <w:p w14:paraId="3F19DA53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执行森林防火巡检、实时火情预警</w:t>
            </w:r>
          </w:p>
        </w:tc>
      </w:tr>
    </w:tbl>
    <w:p w14:paraId="7C6AF16A" w14:textId="77777777" w:rsidR="00E62DC2" w:rsidRDefault="00E62DC2">
      <w:pPr>
        <w:rPr>
          <w:lang w:eastAsia="zh-CN"/>
        </w:rPr>
      </w:pPr>
    </w:p>
    <w:p w14:paraId="2DBC6239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资源共享机制：</w:t>
      </w:r>
    </w:p>
    <w:p w14:paraId="2F110225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数据共享：</w:t>
      </w:r>
      <w:r>
        <w:rPr>
          <w:lang w:eastAsia="zh-CN"/>
        </w:rPr>
        <w:t xml:space="preserve"> </w:t>
      </w:r>
      <w:r>
        <w:rPr>
          <w:lang w:eastAsia="zh-CN"/>
        </w:rPr>
        <w:t>接入政府应急指挥平台、气象预警系统、道路监控网络</w:t>
      </w:r>
    </w:p>
    <w:p w14:paraId="3A8C0C53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设施共享：</w:t>
      </w:r>
      <w:r>
        <w:rPr>
          <w:lang w:eastAsia="zh-CN"/>
        </w:rPr>
        <w:t xml:space="preserve"> </w:t>
      </w:r>
      <w:r>
        <w:rPr>
          <w:lang w:eastAsia="zh-CN"/>
        </w:rPr>
        <w:t>共用政府现有的救援设备、通讯基站、避难场所</w:t>
      </w:r>
    </w:p>
    <w:p w14:paraId="29C19F8D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b/>
          <w:lang w:eastAsia="zh-CN"/>
        </w:rPr>
        <w:t>人员共享：</w:t>
      </w:r>
      <w:r>
        <w:rPr>
          <w:lang w:eastAsia="zh-CN"/>
        </w:rPr>
        <w:t xml:space="preserve"> </w:t>
      </w:r>
      <w:r>
        <w:rPr>
          <w:lang w:eastAsia="zh-CN"/>
        </w:rPr>
        <w:t>建立联合救援队伍，政府消防员</w:t>
      </w:r>
      <w:r>
        <w:rPr>
          <w:lang w:eastAsia="zh-CN"/>
        </w:rPr>
        <w:t>/</w:t>
      </w:r>
      <w:r>
        <w:rPr>
          <w:lang w:eastAsia="zh-CN"/>
        </w:rPr>
        <w:t>救援队员与企业救援人员协同培训</w:t>
      </w:r>
    </w:p>
    <w:p w14:paraId="04129E12" w14:textId="77777777" w:rsidR="00E62DC2" w:rsidRDefault="00E62DC2">
      <w:pPr>
        <w:rPr>
          <w:lang w:eastAsia="zh-CN"/>
        </w:rPr>
      </w:pPr>
    </w:p>
    <w:p w14:paraId="5946D4B5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政策支持方案：</w:t>
      </w:r>
    </w:p>
    <w:p w14:paraId="0D5AF820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专项补贴：协助申报省级文旅新基建补助（约</w:t>
      </w:r>
      <w:r>
        <w:rPr>
          <w:lang w:eastAsia="zh-CN"/>
        </w:rPr>
        <w:t>100</w:t>
      </w:r>
      <w:r>
        <w:rPr>
          <w:lang w:eastAsia="zh-CN"/>
        </w:rPr>
        <w:t>万元）、应急专项资金（</w:t>
      </w:r>
      <w:r>
        <w:rPr>
          <w:lang w:eastAsia="zh-CN"/>
        </w:rPr>
        <w:t>50</w:t>
      </w:r>
      <w:r>
        <w:rPr>
          <w:lang w:eastAsia="zh-CN"/>
        </w:rPr>
        <w:t>万元）</w:t>
      </w:r>
    </w:p>
    <w:p w14:paraId="75EDAB54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空域授权：协调民航部门开放应急救援无人机空域使用权限</w:t>
      </w:r>
    </w:p>
    <w:p w14:paraId="39D2AF33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税收优惠：争取应急救援项目税收减免政策</w:t>
      </w:r>
    </w:p>
    <w:p w14:paraId="629810C4" w14:textId="77777777" w:rsidR="00E62DC2" w:rsidRDefault="00E62DC2">
      <w:pPr>
        <w:rPr>
          <w:lang w:eastAsia="zh-CN"/>
        </w:rPr>
      </w:pPr>
    </w:p>
    <w:p w14:paraId="7EC815DA" w14:textId="77777777" w:rsidR="00E62DC2" w:rsidRDefault="00E83AF7">
      <w:pPr>
        <w:pStyle w:val="3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第三方应急组织合作模式</w:t>
      </w:r>
    </w:p>
    <w:p w14:paraId="5CFB468D" w14:textId="77777777" w:rsidR="00E62DC2" w:rsidRDefault="00E62DC2">
      <w:pPr>
        <w:rPr>
          <w:lang w:eastAsia="zh-CN"/>
        </w:rPr>
      </w:pPr>
    </w:p>
    <w:p w14:paraId="2ECE80E4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合作策略：资源互补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联合响应</w:t>
      </w:r>
    </w:p>
    <w:p w14:paraId="4333735C" w14:textId="77777777" w:rsidR="00E62DC2" w:rsidRDefault="00E62DC2">
      <w:pPr>
        <w:rPr>
          <w:lang w:eastAsia="zh-CN"/>
        </w:rPr>
      </w:pPr>
    </w:p>
    <w:p w14:paraId="27DD63AB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核心合作伙伴：</w:t>
      </w:r>
    </w:p>
    <w:p w14:paraId="73456964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香格里拉登山协会：</w:t>
      </w:r>
      <w:r>
        <w:rPr>
          <w:lang w:eastAsia="zh-CN"/>
        </w:rPr>
        <w:t xml:space="preserve"> </w:t>
      </w:r>
      <w:r>
        <w:rPr>
          <w:lang w:eastAsia="zh-CN"/>
        </w:rPr>
        <w:t>登山向导培训、山难搜救技术支持</w:t>
      </w:r>
    </w:p>
    <w:p w14:paraId="48E90C1A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蓝天救援队云南分队：</w:t>
      </w:r>
      <w:r>
        <w:rPr>
          <w:lang w:eastAsia="zh-CN"/>
        </w:rPr>
        <w:t xml:space="preserve"> </w:t>
      </w:r>
      <w:r>
        <w:rPr>
          <w:lang w:eastAsia="zh-CN"/>
        </w:rPr>
        <w:t>专业救援人员培训、联合救援演练</w:t>
      </w:r>
    </w:p>
    <w:p w14:paraId="2F821524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迪庆州医院：</w:t>
      </w:r>
      <w:r>
        <w:rPr>
          <w:lang w:eastAsia="zh-CN"/>
        </w:rPr>
        <w:t xml:space="preserve"> </w:t>
      </w:r>
      <w:r>
        <w:rPr>
          <w:lang w:eastAsia="zh-CN"/>
        </w:rPr>
        <w:t>医疗急救培训、伤员转运绿色通道</w:t>
      </w:r>
    </w:p>
    <w:p w14:paraId="2C71DBCC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大疆创新：</w:t>
      </w:r>
      <w:r>
        <w:rPr>
          <w:lang w:eastAsia="zh-CN"/>
        </w:rPr>
        <w:t xml:space="preserve"> </w:t>
      </w:r>
      <w:r>
        <w:rPr>
          <w:lang w:eastAsia="zh-CN"/>
        </w:rPr>
        <w:t>设备技术支持、司空</w:t>
      </w:r>
      <w:r>
        <w:rPr>
          <w:lang w:eastAsia="zh-CN"/>
        </w:rPr>
        <w:t>2</w:t>
      </w:r>
      <w:r>
        <w:rPr>
          <w:lang w:eastAsia="zh-CN"/>
        </w:rPr>
        <w:t>平台运维</w:t>
      </w:r>
    </w:p>
    <w:p w14:paraId="2709F328" w14:textId="77777777" w:rsidR="00E62DC2" w:rsidRDefault="00E62DC2">
      <w:pPr>
        <w:rPr>
          <w:lang w:eastAsia="zh-CN"/>
        </w:rPr>
      </w:pPr>
    </w:p>
    <w:p w14:paraId="43C21B66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协作流程设计：</w:t>
      </w:r>
    </w:p>
    <w:p w14:paraId="08A1F80B" w14:textId="77777777" w:rsidR="00E62DC2" w:rsidRDefault="00E62DC2">
      <w:pPr>
        <w:rPr>
          <w:lang w:eastAsia="zh-CN"/>
        </w:rPr>
      </w:pPr>
    </w:p>
    <w:p w14:paraId="48B56542" w14:textId="77777777" w:rsidR="00E62DC2" w:rsidRDefault="00E83AF7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lang w:eastAsia="zh-CN"/>
        </w:rPr>
      </w:pPr>
      <w:r>
        <w:rPr>
          <w:rStyle w:val="CodeChar"/>
          <w:lang w:eastAsia="zh-CN"/>
        </w:rPr>
        <w:t>应急响应触发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指挥中心研判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任务分级调度</w:t>
      </w:r>
      <w:r>
        <w:rPr>
          <w:rStyle w:val="CodeChar"/>
          <w:lang w:eastAsia="zh-CN"/>
        </w:rPr>
        <w:br/>
      </w:r>
      <w:r>
        <w:rPr>
          <w:rStyle w:val="CodeChar"/>
          <w:lang w:eastAsia="zh-CN"/>
        </w:rPr>
        <w:t xml:space="preserve">                                    ↓</w:t>
      </w:r>
      <w:r>
        <w:rPr>
          <w:rStyle w:val="CodeChar"/>
          <w:lang w:eastAsia="zh-CN"/>
        </w:rPr>
        <w:br/>
        <w:t xml:space="preserve">                        ┌───────────┼───────────┐</w:t>
      </w:r>
      <w:r>
        <w:rPr>
          <w:rStyle w:val="CodeChar"/>
          <w:lang w:eastAsia="zh-CN"/>
        </w:rPr>
        <w:br/>
        <w:t xml:space="preserve">                        ↓           ↓           ↓</w:t>
      </w:r>
      <w:r>
        <w:rPr>
          <w:rStyle w:val="CodeChar"/>
          <w:lang w:eastAsia="zh-CN"/>
        </w:rPr>
        <w:br/>
        <w:t xml:space="preserve">                  </w:t>
      </w:r>
      <w:r>
        <w:rPr>
          <w:rStyle w:val="CodeChar"/>
          <w:lang w:eastAsia="zh-CN"/>
        </w:rPr>
        <w:t>自主响应（</w:t>
      </w:r>
      <w:r>
        <w:rPr>
          <w:rStyle w:val="CodeChar"/>
          <w:lang w:eastAsia="zh-CN"/>
        </w:rPr>
        <w:t>15</w:t>
      </w:r>
      <w:r>
        <w:rPr>
          <w:rStyle w:val="CodeChar"/>
          <w:lang w:eastAsia="zh-CN"/>
        </w:rPr>
        <w:t>分钟内）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联合响应（</w:t>
      </w:r>
      <w:r>
        <w:rPr>
          <w:rStyle w:val="CodeChar"/>
          <w:lang w:eastAsia="zh-CN"/>
        </w:rPr>
        <w:t>30</w:t>
      </w:r>
      <w:r>
        <w:rPr>
          <w:rStyle w:val="CodeChar"/>
          <w:lang w:eastAsia="zh-CN"/>
        </w:rPr>
        <w:t>分钟内）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升级响应（</w:t>
      </w:r>
      <w:r>
        <w:rPr>
          <w:rStyle w:val="CodeChar"/>
          <w:lang w:eastAsia="zh-CN"/>
        </w:rPr>
        <w:t>1</w:t>
      </w:r>
      <w:r>
        <w:rPr>
          <w:rStyle w:val="CodeChar"/>
          <w:lang w:eastAsia="zh-CN"/>
        </w:rPr>
        <w:t>小时内）</w:t>
      </w:r>
      <w:r>
        <w:rPr>
          <w:rStyle w:val="CodeChar"/>
          <w:lang w:eastAsia="zh-CN"/>
        </w:rPr>
        <w:br/>
        <w:t xml:space="preserve">                        ↓           ↓           ↓</w:t>
      </w:r>
      <w:r>
        <w:rPr>
          <w:rStyle w:val="CodeChar"/>
          <w:lang w:eastAsia="zh-CN"/>
        </w:rPr>
        <w:br/>
        <w:t xml:space="preserve">                  </w:t>
      </w:r>
      <w:r>
        <w:rPr>
          <w:rStyle w:val="CodeChar"/>
          <w:lang w:eastAsia="zh-CN"/>
        </w:rPr>
        <w:t>企业救援队出动</w:t>
      </w:r>
      <w:r>
        <w:rPr>
          <w:rStyle w:val="CodeChar"/>
          <w:lang w:eastAsia="zh-CN"/>
        </w:rPr>
        <w:t xml:space="preserve">   </w:t>
      </w:r>
      <w:r>
        <w:rPr>
          <w:rStyle w:val="CodeChar"/>
          <w:lang w:eastAsia="zh-CN"/>
        </w:rPr>
        <w:t>第三方力量增援</w:t>
      </w:r>
      <w:r>
        <w:rPr>
          <w:rStyle w:val="CodeChar"/>
          <w:lang w:eastAsia="zh-CN"/>
        </w:rPr>
        <w:t xml:space="preserve">   </w:t>
      </w:r>
      <w:r>
        <w:rPr>
          <w:rStyle w:val="CodeChar"/>
          <w:lang w:eastAsia="zh-CN"/>
        </w:rPr>
        <w:t>政府全面接管</w:t>
      </w:r>
      <w:r>
        <w:rPr>
          <w:rStyle w:val="CodeChar"/>
          <w:lang w:eastAsia="zh-CN"/>
        </w:rPr>
        <w:br/>
        <w:t xml:space="preserve">                        ↓           ↓           ↓</w:t>
      </w:r>
      <w:r>
        <w:rPr>
          <w:rStyle w:val="CodeChar"/>
          <w:lang w:eastAsia="zh-CN"/>
        </w:rPr>
        <w:br/>
        <w:t xml:space="preserve">                  </w:t>
      </w:r>
      <w:r>
        <w:rPr>
          <w:rStyle w:val="CodeChar"/>
          <w:lang w:eastAsia="zh-CN"/>
        </w:rPr>
        <w:t>无人机先遣侦查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专业搜救队入场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综合救援展开</w:t>
      </w:r>
      <w:r>
        <w:rPr>
          <w:rStyle w:val="CodeChar"/>
          <w:lang w:eastAsia="zh-CN"/>
        </w:rPr>
        <w:br/>
        <w:t xml:space="preserve">                        ↓           ↓           ↓</w:t>
      </w:r>
      <w:r>
        <w:rPr>
          <w:rStyle w:val="CodeChar"/>
          <w:lang w:eastAsia="zh-CN"/>
        </w:rPr>
        <w:br/>
        <w:t xml:space="preserve">                  </w:t>
      </w:r>
      <w:r>
        <w:rPr>
          <w:rStyle w:val="CodeChar"/>
          <w:lang w:eastAsia="zh-CN"/>
        </w:rPr>
        <w:t>地面救援跟进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医疗救护协同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后勤物资保障</w:t>
      </w:r>
      <w:r>
        <w:rPr>
          <w:rStyle w:val="CodeChar"/>
          <w:lang w:eastAsia="zh-CN"/>
        </w:rPr>
        <w:br/>
        <w:t xml:space="preserve">                        ↓   </w:t>
      </w:r>
      <w:r>
        <w:rPr>
          <w:rStyle w:val="CodeChar"/>
          <w:lang w:eastAsia="zh-CN"/>
        </w:rPr>
        <w:t xml:space="preserve">        ↓           ↓</w:t>
      </w:r>
      <w:r>
        <w:rPr>
          <w:rStyle w:val="CodeChar"/>
          <w:lang w:eastAsia="zh-CN"/>
        </w:rPr>
        <w:br/>
        <w:t xml:space="preserve">                  └───────────┼───────────┘</w:t>
      </w:r>
      <w:r>
        <w:rPr>
          <w:rStyle w:val="CodeChar"/>
          <w:lang w:eastAsia="zh-CN"/>
        </w:rPr>
        <w:br/>
        <w:t xml:space="preserve">                                    ↓</w:t>
      </w:r>
      <w:r>
        <w:rPr>
          <w:rStyle w:val="CodeChar"/>
          <w:lang w:eastAsia="zh-CN"/>
        </w:rPr>
        <w:br/>
        <w:t xml:space="preserve">                            </w:t>
      </w:r>
      <w:r>
        <w:rPr>
          <w:rStyle w:val="CodeChar"/>
          <w:lang w:eastAsia="zh-CN"/>
        </w:rPr>
        <w:t>任务完成与复盘</w:t>
      </w:r>
      <w:r>
        <w:rPr>
          <w:rStyle w:val="CodeChar"/>
          <w:lang w:eastAsia="zh-CN"/>
        </w:rPr>
        <w:br/>
      </w:r>
    </w:p>
    <w:p w14:paraId="71FA75B5" w14:textId="77777777" w:rsidR="00E62DC2" w:rsidRDefault="00E62DC2">
      <w:pPr>
        <w:rPr>
          <w:lang w:eastAsia="zh-CN"/>
        </w:rPr>
      </w:pPr>
    </w:p>
    <w:p w14:paraId="30828DB3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lastRenderedPageBreak/>
        <w:t>资源互补方案：</w:t>
      </w:r>
    </w:p>
    <w:p w14:paraId="1B82E9EA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设备互补：</w:t>
      </w:r>
      <w:r>
        <w:rPr>
          <w:lang w:eastAsia="zh-CN"/>
        </w:rPr>
        <w:t xml:space="preserve"> </w:t>
      </w:r>
      <w:r>
        <w:rPr>
          <w:lang w:eastAsia="zh-CN"/>
        </w:rPr>
        <w:t>企业提供无人机</w:t>
      </w:r>
      <w:r>
        <w:rPr>
          <w:lang w:eastAsia="zh-CN"/>
        </w:rPr>
        <w:t>+</w:t>
      </w:r>
      <w:r>
        <w:rPr>
          <w:lang w:eastAsia="zh-CN"/>
        </w:rPr>
        <w:t>高科技装备，第三方提供专业救援工具</w:t>
      </w:r>
    </w:p>
    <w:p w14:paraId="08548057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人员互补：</w:t>
      </w:r>
      <w:r>
        <w:rPr>
          <w:lang w:eastAsia="zh-CN"/>
        </w:rPr>
        <w:t xml:space="preserve"> </w:t>
      </w:r>
      <w:r>
        <w:rPr>
          <w:lang w:eastAsia="zh-CN"/>
        </w:rPr>
        <w:t>企业负责日常值班，第三方提供关键时刻增援</w:t>
      </w:r>
    </w:p>
    <w:p w14:paraId="2CCC4447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技术互补：</w:t>
      </w:r>
      <w:r>
        <w:rPr>
          <w:lang w:eastAsia="zh-CN"/>
        </w:rPr>
        <w:t xml:space="preserve"> </w:t>
      </w:r>
      <w:r>
        <w:rPr>
          <w:lang w:eastAsia="zh-CN"/>
        </w:rPr>
        <w:t>企业负责数字化调度，第三方提供野外救援经验</w:t>
      </w:r>
    </w:p>
    <w:p w14:paraId="336413E3" w14:textId="77777777" w:rsidR="00E62DC2" w:rsidRDefault="00E62DC2">
      <w:pPr>
        <w:rPr>
          <w:lang w:eastAsia="zh-CN"/>
        </w:rPr>
      </w:pPr>
    </w:p>
    <w:p w14:paraId="215BB8DE" w14:textId="77777777" w:rsidR="00E62DC2" w:rsidRDefault="00E62DC2">
      <w:pPr>
        <w:pStyle w:val="HorizontalRule"/>
        <w:pBdr>
          <w:top w:val="single" w:sz="8" w:space="0" w:color="CCCCCC"/>
        </w:pBdr>
        <w:rPr>
          <w:lang w:eastAsia="zh-CN"/>
        </w:rPr>
      </w:pPr>
    </w:p>
    <w:p w14:paraId="56CFE87A" w14:textId="77777777" w:rsidR="00E62DC2" w:rsidRDefault="00E62DC2">
      <w:pPr>
        <w:rPr>
          <w:lang w:eastAsia="zh-CN"/>
        </w:rPr>
      </w:pPr>
    </w:p>
    <w:p w14:paraId="01166345" w14:textId="77777777" w:rsidR="00E62DC2" w:rsidRDefault="00E83AF7">
      <w:pPr>
        <w:pStyle w:val="21"/>
        <w:rPr>
          <w:lang w:eastAsia="zh-CN"/>
        </w:rPr>
      </w:pPr>
      <w:r>
        <w:rPr>
          <w:lang w:eastAsia="zh-CN"/>
        </w:rPr>
        <w:t>三、运营体系规划</w:t>
      </w:r>
    </w:p>
    <w:p w14:paraId="52EB0477" w14:textId="77777777" w:rsidR="00E62DC2" w:rsidRDefault="00E62DC2">
      <w:pPr>
        <w:rPr>
          <w:lang w:eastAsia="zh-CN"/>
        </w:rPr>
      </w:pPr>
    </w:p>
    <w:p w14:paraId="1D171E21" w14:textId="77777777" w:rsidR="00E62DC2" w:rsidRDefault="00E83AF7">
      <w:pPr>
        <w:pStyle w:val="3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无人机搜救投放系统</w:t>
      </w:r>
    </w:p>
    <w:p w14:paraId="1AEB8F37" w14:textId="77777777" w:rsidR="00E62DC2" w:rsidRDefault="00E62DC2">
      <w:pPr>
        <w:rPr>
          <w:lang w:eastAsia="zh-CN"/>
        </w:rPr>
      </w:pPr>
    </w:p>
    <w:p w14:paraId="59E1DF6F" w14:textId="77777777" w:rsidR="00E62DC2" w:rsidRDefault="00E83AF7">
      <w:r>
        <w:rPr>
          <w:b/>
        </w:rPr>
        <w:t>设备选型与配置：</w:t>
      </w:r>
    </w:p>
    <w:p w14:paraId="494596D7" w14:textId="77777777" w:rsidR="00E62DC2" w:rsidRDefault="00E62DC2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E62DC2" w14:paraId="415DC428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0DB89711" w14:textId="77777777" w:rsidR="00E62DC2" w:rsidRDefault="00E83AF7">
            <w:r>
              <w:rPr>
                <w:b/>
              </w:rPr>
              <w:t>设备类型</w:t>
            </w:r>
          </w:p>
        </w:tc>
        <w:tc>
          <w:tcPr>
            <w:tcW w:w="1662" w:type="dxa"/>
            <w:shd w:val="clear" w:color="auto" w:fill="F2F2F2"/>
          </w:tcPr>
          <w:p w14:paraId="7D881C4C" w14:textId="77777777" w:rsidR="00E62DC2" w:rsidRDefault="00E83AF7">
            <w:r>
              <w:rPr>
                <w:b/>
              </w:rPr>
              <w:t>型号</w:t>
            </w:r>
            <w:r>
              <w:rPr>
                <w:b/>
              </w:rPr>
              <w:t>/</w:t>
            </w:r>
            <w:r>
              <w:rPr>
                <w:b/>
              </w:rPr>
              <w:t>规格</w:t>
            </w:r>
          </w:p>
        </w:tc>
        <w:tc>
          <w:tcPr>
            <w:tcW w:w="1662" w:type="dxa"/>
            <w:shd w:val="clear" w:color="auto" w:fill="F2F2F2"/>
          </w:tcPr>
          <w:p w14:paraId="69B2877E" w14:textId="77777777" w:rsidR="00E62DC2" w:rsidRDefault="00E83AF7">
            <w:r>
              <w:rPr>
                <w:b/>
              </w:rPr>
              <w:t>数量</w:t>
            </w:r>
          </w:p>
        </w:tc>
        <w:tc>
          <w:tcPr>
            <w:tcW w:w="1662" w:type="dxa"/>
            <w:shd w:val="clear" w:color="auto" w:fill="F2F2F2"/>
          </w:tcPr>
          <w:p w14:paraId="0104DE98" w14:textId="77777777" w:rsidR="00E62DC2" w:rsidRDefault="00E83AF7">
            <w:r>
              <w:rPr>
                <w:b/>
              </w:rPr>
              <w:t>核心功能</w:t>
            </w:r>
          </w:p>
        </w:tc>
        <w:tc>
          <w:tcPr>
            <w:tcW w:w="1662" w:type="dxa"/>
            <w:shd w:val="clear" w:color="auto" w:fill="F2F2F2"/>
          </w:tcPr>
          <w:p w14:paraId="32DC1D53" w14:textId="77777777" w:rsidR="00E62DC2" w:rsidRDefault="00E83AF7">
            <w:r>
              <w:rPr>
                <w:b/>
              </w:rPr>
              <w:t>单价（万元）</w:t>
            </w:r>
          </w:p>
        </w:tc>
      </w:tr>
      <w:tr w:rsidR="00E62DC2" w14:paraId="09F5EE4B" w14:textId="77777777">
        <w:trPr>
          <w:jc w:val="center"/>
        </w:trPr>
        <w:tc>
          <w:tcPr>
            <w:tcW w:w="1662" w:type="dxa"/>
          </w:tcPr>
          <w:p w14:paraId="453B110E" w14:textId="77777777" w:rsidR="00E62DC2" w:rsidRDefault="00E83AF7">
            <w:r>
              <w:rPr>
                <w:b/>
              </w:rPr>
              <w:t>行业级救援无人机</w:t>
            </w:r>
          </w:p>
        </w:tc>
        <w:tc>
          <w:tcPr>
            <w:tcW w:w="1662" w:type="dxa"/>
          </w:tcPr>
          <w:p w14:paraId="060A1224" w14:textId="77777777" w:rsidR="00E62DC2" w:rsidRDefault="00E83AF7">
            <w:r>
              <w:t>DJI Matrice 350 RTK</w:t>
            </w:r>
          </w:p>
        </w:tc>
        <w:tc>
          <w:tcPr>
            <w:tcW w:w="1662" w:type="dxa"/>
          </w:tcPr>
          <w:p w14:paraId="4B66B091" w14:textId="77777777" w:rsidR="00E62DC2" w:rsidRDefault="00E83AF7">
            <w:r>
              <w:t>2</w:t>
            </w:r>
            <w:r>
              <w:t>架</w:t>
            </w:r>
          </w:p>
        </w:tc>
        <w:tc>
          <w:tcPr>
            <w:tcW w:w="1662" w:type="dxa"/>
          </w:tcPr>
          <w:p w14:paraId="3D907B13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热成像搜救、物资投放、应急通讯</w:t>
            </w:r>
          </w:p>
        </w:tc>
        <w:tc>
          <w:tcPr>
            <w:tcW w:w="1662" w:type="dxa"/>
          </w:tcPr>
          <w:p w14:paraId="6ACE5DEB" w14:textId="77777777" w:rsidR="00E62DC2" w:rsidRDefault="00E83AF7">
            <w:r>
              <w:t>15</w:t>
            </w:r>
          </w:p>
        </w:tc>
      </w:tr>
      <w:tr w:rsidR="00E62DC2" w14:paraId="5C950DB6" w14:textId="77777777">
        <w:trPr>
          <w:jc w:val="center"/>
        </w:trPr>
        <w:tc>
          <w:tcPr>
            <w:tcW w:w="1662" w:type="dxa"/>
          </w:tcPr>
          <w:p w14:paraId="3AC378B5" w14:textId="77777777" w:rsidR="00E62DC2" w:rsidRDefault="00E83AF7">
            <w:r>
              <w:rPr>
                <w:b/>
              </w:rPr>
              <w:t>消费级共享无人机</w:t>
            </w:r>
          </w:p>
        </w:tc>
        <w:tc>
          <w:tcPr>
            <w:tcW w:w="1662" w:type="dxa"/>
          </w:tcPr>
          <w:p w14:paraId="77FA79D6" w14:textId="1AB81EEA" w:rsidR="00E62DC2" w:rsidRDefault="00E83AF7">
            <w:pPr>
              <w:rPr>
                <w:lang w:eastAsia="zh-CN"/>
              </w:rPr>
            </w:pPr>
            <w:r>
              <w:t>DJI Mini 4K / Air 3</w:t>
            </w:r>
            <w:r w:rsidR="00DD5C7B">
              <w:rPr>
                <w:rFonts w:hint="eastAsia"/>
                <w:lang w:eastAsia="zh-CN"/>
              </w:rPr>
              <w:t>/Neo 2</w:t>
            </w:r>
          </w:p>
        </w:tc>
        <w:tc>
          <w:tcPr>
            <w:tcW w:w="1662" w:type="dxa"/>
          </w:tcPr>
          <w:p w14:paraId="5F210EE3" w14:textId="77777777" w:rsidR="00E62DC2" w:rsidRDefault="00E83AF7">
            <w:r>
              <w:t>20</w:t>
            </w:r>
            <w:r>
              <w:t>架</w:t>
            </w:r>
          </w:p>
        </w:tc>
        <w:tc>
          <w:tcPr>
            <w:tcW w:w="1662" w:type="dxa"/>
          </w:tcPr>
          <w:p w14:paraId="1244F5F5" w14:textId="77777777" w:rsidR="00E62DC2" w:rsidRDefault="00E83AF7">
            <w:r>
              <w:t>游客旅拍服务</w:t>
            </w:r>
          </w:p>
        </w:tc>
        <w:tc>
          <w:tcPr>
            <w:tcW w:w="1662" w:type="dxa"/>
          </w:tcPr>
          <w:p w14:paraId="7A9C6329" w14:textId="5D10340D" w:rsidR="00E62DC2" w:rsidRDefault="004E6F6B">
            <w:r>
              <w:rPr>
                <w:rFonts w:hint="eastAsia"/>
                <w:lang w:eastAsia="zh-CN"/>
              </w:rPr>
              <w:t>0.2-</w:t>
            </w:r>
            <w:r>
              <w:t>0.8/架</w:t>
            </w:r>
          </w:p>
        </w:tc>
      </w:tr>
      <w:tr w:rsidR="00E62DC2" w14:paraId="5B0A3BF0" w14:textId="77777777">
        <w:trPr>
          <w:jc w:val="center"/>
        </w:trPr>
        <w:tc>
          <w:tcPr>
            <w:tcW w:w="1662" w:type="dxa"/>
          </w:tcPr>
          <w:p w14:paraId="5D3BD5A8" w14:textId="77777777" w:rsidR="00E62DC2" w:rsidRDefault="00E83AF7">
            <w:r>
              <w:rPr>
                <w:b/>
              </w:rPr>
              <w:t>智能租赁机柜</w:t>
            </w:r>
          </w:p>
        </w:tc>
        <w:tc>
          <w:tcPr>
            <w:tcW w:w="1662" w:type="dxa"/>
          </w:tcPr>
          <w:p w14:paraId="5B80865D" w14:textId="77777777" w:rsidR="00E62DC2" w:rsidRDefault="00E83AF7">
            <w:r>
              <w:t>定制化机柜系统</w:t>
            </w:r>
          </w:p>
        </w:tc>
        <w:tc>
          <w:tcPr>
            <w:tcW w:w="1662" w:type="dxa"/>
          </w:tcPr>
          <w:p w14:paraId="6CAF930C" w14:textId="77777777" w:rsidR="00E62DC2" w:rsidRDefault="00E83AF7">
            <w:r>
              <w:t>2</w:t>
            </w:r>
            <w:r>
              <w:t>套</w:t>
            </w:r>
          </w:p>
        </w:tc>
        <w:tc>
          <w:tcPr>
            <w:tcW w:w="1662" w:type="dxa"/>
          </w:tcPr>
          <w:p w14:paraId="26A91777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无人机自助租赁、充电管理</w:t>
            </w:r>
          </w:p>
        </w:tc>
        <w:tc>
          <w:tcPr>
            <w:tcW w:w="1662" w:type="dxa"/>
          </w:tcPr>
          <w:p w14:paraId="3FF5FD7B" w14:textId="77777777" w:rsidR="00E62DC2" w:rsidRDefault="00E83AF7">
            <w:r>
              <w:t>8</w:t>
            </w:r>
          </w:p>
        </w:tc>
      </w:tr>
      <w:tr w:rsidR="00E62DC2" w14:paraId="2EF113CD" w14:textId="77777777">
        <w:trPr>
          <w:jc w:val="center"/>
        </w:trPr>
        <w:tc>
          <w:tcPr>
            <w:tcW w:w="1662" w:type="dxa"/>
          </w:tcPr>
          <w:p w14:paraId="32AA4160" w14:textId="77777777" w:rsidR="00E62DC2" w:rsidRDefault="00E83AF7">
            <w:r>
              <w:rPr>
                <w:b/>
              </w:rPr>
              <w:t>智能电池柜</w:t>
            </w:r>
          </w:p>
        </w:tc>
        <w:tc>
          <w:tcPr>
            <w:tcW w:w="1662" w:type="dxa"/>
          </w:tcPr>
          <w:p w14:paraId="489ADBE3" w14:textId="77777777" w:rsidR="00E62DC2" w:rsidRDefault="00E83AF7">
            <w:r>
              <w:t>低温加热功能</w:t>
            </w:r>
          </w:p>
        </w:tc>
        <w:tc>
          <w:tcPr>
            <w:tcW w:w="1662" w:type="dxa"/>
          </w:tcPr>
          <w:p w14:paraId="77F26F66" w14:textId="77777777" w:rsidR="00E62DC2" w:rsidRDefault="00E83AF7">
            <w:r>
              <w:t>3</w:t>
            </w:r>
            <w:r>
              <w:t>套</w:t>
            </w:r>
          </w:p>
        </w:tc>
        <w:tc>
          <w:tcPr>
            <w:tcW w:w="1662" w:type="dxa"/>
          </w:tcPr>
          <w:p w14:paraId="2AA89763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电池恒温存储、快速充电</w:t>
            </w:r>
          </w:p>
        </w:tc>
        <w:tc>
          <w:tcPr>
            <w:tcW w:w="1662" w:type="dxa"/>
          </w:tcPr>
          <w:p w14:paraId="20C48A0F" w14:textId="77777777" w:rsidR="00E62DC2" w:rsidRDefault="00E83AF7">
            <w:r>
              <w:t>3</w:t>
            </w:r>
          </w:p>
        </w:tc>
      </w:tr>
      <w:tr w:rsidR="00E62DC2" w14:paraId="158ECAF8" w14:textId="77777777">
        <w:trPr>
          <w:jc w:val="center"/>
        </w:trPr>
        <w:tc>
          <w:tcPr>
            <w:tcW w:w="1662" w:type="dxa"/>
          </w:tcPr>
          <w:p w14:paraId="71917BB5" w14:textId="77777777" w:rsidR="00E62DC2" w:rsidRDefault="00E83AF7">
            <w:r>
              <w:rPr>
                <w:b/>
              </w:rPr>
              <w:t>云控平台</w:t>
            </w:r>
          </w:p>
        </w:tc>
        <w:tc>
          <w:tcPr>
            <w:tcW w:w="1662" w:type="dxa"/>
          </w:tcPr>
          <w:p w14:paraId="7543BF98" w14:textId="77777777" w:rsidR="00E62DC2" w:rsidRDefault="00E83AF7">
            <w:r>
              <w:t>大疆司空</w:t>
            </w:r>
            <w:r>
              <w:t>2</w:t>
            </w:r>
            <w:r>
              <w:t>（私有化部署）</w:t>
            </w:r>
          </w:p>
        </w:tc>
        <w:tc>
          <w:tcPr>
            <w:tcW w:w="1662" w:type="dxa"/>
          </w:tcPr>
          <w:p w14:paraId="431A1930" w14:textId="77777777" w:rsidR="00E62DC2" w:rsidRDefault="00E83AF7">
            <w:r>
              <w:t>1</w:t>
            </w:r>
            <w:r>
              <w:t>套</w:t>
            </w:r>
          </w:p>
        </w:tc>
        <w:tc>
          <w:tcPr>
            <w:tcW w:w="1662" w:type="dxa"/>
          </w:tcPr>
          <w:p w14:paraId="5B4520BA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多机协同调度、航线规划、数据回传</w:t>
            </w:r>
          </w:p>
        </w:tc>
        <w:tc>
          <w:tcPr>
            <w:tcW w:w="1662" w:type="dxa"/>
          </w:tcPr>
          <w:p w14:paraId="060554B1" w14:textId="77777777" w:rsidR="00E62DC2" w:rsidRDefault="00E83AF7">
            <w:r>
              <w:t>15</w:t>
            </w:r>
          </w:p>
        </w:tc>
      </w:tr>
      <w:tr w:rsidR="00E62DC2" w14:paraId="0B9C5BDE" w14:textId="77777777">
        <w:trPr>
          <w:jc w:val="center"/>
        </w:trPr>
        <w:tc>
          <w:tcPr>
            <w:tcW w:w="1662" w:type="dxa"/>
          </w:tcPr>
          <w:p w14:paraId="220D3635" w14:textId="77777777" w:rsidR="00E62DC2" w:rsidRDefault="00E83AF7">
            <w:r>
              <w:rPr>
                <w:b/>
              </w:rPr>
              <w:t>热成像负载</w:t>
            </w:r>
          </w:p>
        </w:tc>
        <w:tc>
          <w:tcPr>
            <w:tcW w:w="1662" w:type="dxa"/>
          </w:tcPr>
          <w:p w14:paraId="6FE545E0" w14:textId="77777777" w:rsidR="00E62DC2" w:rsidRDefault="00E83AF7">
            <w:r>
              <w:t>DJI H20T</w:t>
            </w:r>
          </w:p>
        </w:tc>
        <w:tc>
          <w:tcPr>
            <w:tcW w:w="1662" w:type="dxa"/>
          </w:tcPr>
          <w:p w14:paraId="49B68C2C" w14:textId="77777777" w:rsidR="00E62DC2" w:rsidRDefault="00E83AF7">
            <w:r>
              <w:t>2</w:t>
            </w:r>
            <w:r>
              <w:t>套</w:t>
            </w:r>
          </w:p>
        </w:tc>
        <w:tc>
          <w:tcPr>
            <w:tcW w:w="1662" w:type="dxa"/>
          </w:tcPr>
          <w:p w14:paraId="7B2C601A" w14:textId="77777777" w:rsidR="00E62DC2" w:rsidRDefault="00E83AF7">
            <w:r>
              <w:t>夜间搜救、体温监测</w:t>
            </w:r>
          </w:p>
        </w:tc>
        <w:tc>
          <w:tcPr>
            <w:tcW w:w="1662" w:type="dxa"/>
          </w:tcPr>
          <w:p w14:paraId="706FC9C4" w14:textId="77777777" w:rsidR="00E62DC2" w:rsidRDefault="00E83AF7">
            <w:r>
              <w:t>5</w:t>
            </w:r>
          </w:p>
        </w:tc>
      </w:tr>
      <w:tr w:rsidR="00E62DC2" w14:paraId="62DE07B3" w14:textId="77777777">
        <w:trPr>
          <w:jc w:val="center"/>
        </w:trPr>
        <w:tc>
          <w:tcPr>
            <w:tcW w:w="1662" w:type="dxa"/>
          </w:tcPr>
          <w:p w14:paraId="087D0A46" w14:textId="77777777" w:rsidR="00E62DC2" w:rsidRDefault="00E83AF7">
            <w:r>
              <w:rPr>
                <w:b/>
              </w:rPr>
              <w:t>喊话器</w:t>
            </w:r>
            <w:r>
              <w:rPr>
                <w:b/>
              </w:rPr>
              <w:t>+</w:t>
            </w:r>
            <w:r>
              <w:rPr>
                <w:b/>
              </w:rPr>
              <w:t>探照灯</w:t>
            </w:r>
          </w:p>
        </w:tc>
        <w:tc>
          <w:tcPr>
            <w:tcW w:w="1662" w:type="dxa"/>
          </w:tcPr>
          <w:p w14:paraId="3FFFE2DE" w14:textId="77777777" w:rsidR="00E62DC2" w:rsidRDefault="00E83AF7">
            <w:r>
              <w:t>配套负载</w:t>
            </w:r>
          </w:p>
        </w:tc>
        <w:tc>
          <w:tcPr>
            <w:tcW w:w="1662" w:type="dxa"/>
          </w:tcPr>
          <w:p w14:paraId="56AF2468" w14:textId="77777777" w:rsidR="00E62DC2" w:rsidRDefault="00E83AF7">
            <w:r>
              <w:t>2</w:t>
            </w:r>
            <w:r>
              <w:t>套</w:t>
            </w:r>
          </w:p>
        </w:tc>
        <w:tc>
          <w:tcPr>
            <w:tcW w:w="1662" w:type="dxa"/>
          </w:tcPr>
          <w:p w14:paraId="181487BE" w14:textId="77777777" w:rsidR="00E62DC2" w:rsidRDefault="00E83AF7">
            <w:r>
              <w:t>现场指挥、夜间照明</w:t>
            </w:r>
          </w:p>
        </w:tc>
        <w:tc>
          <w:tcPr>
            <w:tcW w:w="1662" w:type="dxa"/>
          </w:tcPr>
          <w:p w14:paraId="66A85552" w14:textId="77777777" w:rsidR="00E62DC2" w:rsidRDefault="00E83AF7">
            <w:r>
              <w:t>0.8</w:t>
            </w:r>
          </w:p>
        </w:tc>
      </w:tr>
    </w:tbl>
    <w:p w14:paraId="7ADA40DB" w14:textId="77777777" w:rsidR="00E62DC2" w:rsidRDefault="00E62DC2"/>
    <w:p w14:paraId="21F701CE" w14:textId="77777777" w:rsidR="00E62DC2" w:rsidRDefault="00E83AF7">
      <w:r>
        <w:rPr>
          <w:b/>
        </w:rPr>
        <w:t>操作流程：</w:t>
      </w:r>
    </w:p>
    <w:p w14:paraId="1C0CF310" w14:textId="77777777" w:rsidR="00E62DC2" w:rsidRDefault="00E62DC2"/>
    <w:p w14:paraId="37D55B45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b/>
          <w:lang w:eastAsia="zh-CN"/>
        </w:rPr>
        <w:t>日常巡检流程（</w:t>
      </w:r>
      <w:r>
        <w:rPr>
          <w:b/>
          <w:lang w:eastAsia="zh-CN"/>
        </w:rPr>
        <w:t>To G</w:t>
      </w:r>
      <w:r>
        <w:rPr>
          <w:b/>
          <w:lang w:eastAsia="zh-CN"/>
        </w:rPr>
        <w:t>业务）：</w:t>
      </w:r>
    </w:p>
    <w:p w14:paraId="0F1B3139" w14:textId="77777777" w:rsidR="00E62DC2" w:rsidRDefault="00E83AF7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lang w:eastAsia="zh-CN"/>
        </w:rPr>
      </w:pPr>
      <w:r>
        <w:rPr>
          <w:rStyle w:val="CodeChar"/>
          <w:lang w:eastAsia="zh-CN"/>
        </w:rPr>
        <w:t>每日</w:t>
      </w:r>
      <w:r>
        <w:rPr>
          <w:rStyle w:val="CodeChar"/>
          <w:lang w:eastAsia="zh-CN"/>
        </w:rPr>
        <w:t xml:space="preserve">08:00 </w:t>
      </w:r>
      <w:r>
        <w:rPr>
          <w:rStyle w:val="CodeChar"/>
          <w:lang w:eastAsia="zh-CN"/>
        </w:rPr>
        <w:t>制定巡检计划</w:t>
      </w:r>
      <w:r>
        <w:rPr>
          <w:rStyle w:val="CodeChar"/>
          <w:lang w:eastAsia="zh-CN"/>
        </w:rPr>
        <w:t xml:space="preserve"> → 09:00 </w:t>
      </w:r>
      <w:r>
        <w:rPr>
          <w:rStyle w:val="CodeChar"/>
          <w:lang w:eastAsia="zh-CN"/>
        </w:rPr>
        <w:t>无人机起飞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沿</w:t>
      </w:r>
      <w:r>
        <w:rPr>
          <w:rStyle w:val="CodeChar"/>
          <w:lang w:eastAsia="zh-CN"/>
        </w:rPr>
        <w:t>G214</w:t>
      </w:r>
      <w:r>
        <w:rPr>
          <w:rStyle w:val="CodeChar"/>
          <w:lang w:eastAsia="zh-CN"/>
        </w:rPr>
        <w:t>国道航线巡查</w:t>
      </w:r>
      <w:r>
        <w:rPr>
          <w:rStyle w:val="CodeChar"/>
          <w:lang w:eastAsia="zh-CN"/>
        </w:rPr>
        <w:br/>
        <w:t xml:space="preserve">                                    ↓</w:t>
      </w:r>
      <w:r>
        <w:rPr>
          <w:rStyle w:val="CodeChar"/>
          <w:lang w:eastAsia="zh-CN"/>
        </w:rPr>
        <w:br/>
      </w:r>
      <w:r>
        <w:rPr>
          <w:rStyle w:val="CodeChar"/>
          <w:lang w:eastAsia="zh-CN"/>
        </w:rPr>
        <w:t xml:space="preserve">                        </w:t>
      </w:r>
      <w:r>
        <w:rPr>
          <w:rStyle w:val="CodeChar"/>
          <w:lang w:eastAsia="zh-CN"/>
        </w:rPr>
        <w:t>实时画面回传司空</w:t>
      </w:r>
      <w:r>
        <w:rPr>
          <w:rStyle w:val="CodeChar"/>
          <w:lang w:eastAsia="zh-CN"/>
        </w:rPr>
        <w:t>2</w:t>
      </w:r>
      <w:r>
        <w:rPr>
          <w:rStyle w:val="CodeChar"/>
          <w:lang w:eastAsia="zh-CN"/>
        </w:rPr>
        <w:t>平台</w:t>
      </w:r>
      <w:r>
        <w:rPr>
          <w:rStyle w:val="CodeChar"/>
          <w:lang w:eastAsia="zh-CN"/>
        </w:rPr>
        <w:t xml:space="preserve"> → AI</w:t>
      </w:r>
      <w:r>
        <w:rPr>
          <w:rStyle w:val="CodeChar"/>
          <w:lang w:eastAsia="zh-CN"/>
        </w:rPr>
        <w:t>识别安全隐患（落石</w:t>
      </w:r>
      <w:r>
        <w:rPr>
          <w:rStyle w:val="CodeChar"/>
          <w:lang w:eastAsia="zh-CN"/>
        </w:rPr>
        <w:t>/</w:t>
      </w:r>
      <w:r>
        <w:rPr>
          <w:rStyle w:val="CodeChar"/>
          <w:lang w:eastAsia="zh-CN"/>
        </w:rPr>
        <w:t>塌方</w:t>
      </w:r>
      <w:r>
        <w:rPr>
          <w:rStyle w:val="CodeChar"/>
          <w:lang w:eastAsia="zh-CN"/>
        </w:rPr>
        <w:t>/</w:t>
      </w:r>
      <w:r>
        <w:rPr>
          <w:rStyle w:val="CodeChar"/>
          <w:lang w:eastAsia="zh-CN"/>
        </w:rPr>
        <w:t>违停）</w:t>
      </w:r>
      <w:r>
        <w:rPr>
          <w:rStyle w:val="CodeChar"/>
          <w:lang w:eastAsia="zh-CN"/>
        </w:rPr>
        <w:br/>
        <w:t xml:space="preserve">                                    ↓</w:t>
      </w:r>
      <w:r>
        <w:rPr>
          <w:rStyle w:val="CodeChar"/>
          <w:lang w:eastAsia="zh-CN"/>
        </w:rPr>
        <w:br/>
        <w:t xml:space="preserve">                        </w:t>
      </w:r>
      <w:r>
        <w:rPr>
          <w:rStyle w:val="CodeChar"/>
          <w:lang w:eastAsia="zh-CN"/>
        </w:rPr>
        <w:t>发现问题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自动生成报告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同步至交通部门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人工复核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下达处置指令</w:t>
      </w:r>
      <w:r>
        <w:rPr>
          <w:rStyle w:val="CodeChar"/>
          <w:lang w:eastAsia="zh-CN"/>
        </w:rPr>
        <w:br/>
      </w:r>
    </w:p>
    <w:p w14:paraId="213C124E" w14:textId="77777777" w:rsidR="00E62DC2" w:rsidRDefault="00E62DC2">
      <w:pPr>
        <w:rPr>
          <w:lang w:eastAsia="zh-CN"/>
        </w:rPr>
      </w:pPr>
    </w:p>
    <w:p w14:paraId="1896EF76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b/>
          <w:lang w:eastAsia="zh-CN"/>
        </w:rPr>
        <w:t>应急搜救流程（</w:t>
      </w:r>
      <w:r>
        <w:rPr>
          <w:b/>
          <w:lang w:eastAsia="zh-CN"/>
        </w:rPr>
        <w:t>To G+C</w:t>
      </w:r>
      <w:r>
        <w:rPr>
          <w:b/>
          <w:lang w:eastAsia="zh-CN"/>
        </w:rPr>
        <w:t>业务）：</w:t>
      </w:r>
    </w:p>
    <w:p w14:paraId="716D5363" w14:textId="77777777" w:rsidR="00E62DC2" w:rsidRDefault="00E83AF7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lang w:eastAsia="zh-CN"/>
        </w:rPr>
      </w:pPr>
      <w:r>
        <w:rPr>
          <w:rStyle w:val="CodeChar"/>
          <w:lang w:eastAsia="zh-CN"/>
        </w:rPr>
        <w:t>接警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评估响应等级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无人机</w:t>
      </w:r>
      <w:r>
        <w:rPr>
          <w:rStyle w:val="CodeChar"/>
          <w:lang w:eastAsia="zh-CN"/>
        </w:rPr>
        <w:t>3</w:t>
      </w:r>
      <w:r>
        <w:rPr>
          <w:rStyle w:val="CodeChar"/>
          <w:lang w:eastAsia="zh-CN"/>
        </w:rPr>
        <w:t>分钟内升空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热成像搜索</w:t>
      </w:r>
      <w:r>
        <w:rPr>
          <w:rStyle w:val="CodeChar"/>
          <w:lang w:eastAsia="zh-CN"/>
        </w:rPr>
        <w:br/>
      </w:r>
      <w:r>
        <w:rPr>
          <w:rStyle w:val="CodeChar"/>
          <w:lang w:eastAsia="zh-CN"/>
        </w:rPr>
        <w:t xml:space="preserve">                                    ↓</w:t>
      </w:r>
      <w:r>
        <w:rPr>
          <w:rStyle w:val="CodeChar"/>
          <w:lang w:eastAsia="zh-CN"/>
        </w:rPr>
        <w:br/>
        <w:t xml:space="preserve">                        </w:t>
      </w:r>
      <w:r>
        <w:rPr>
          <w:rStyle w:val="CodeChar"/>
          <w:lang w:eastAsia="zh-CN"/>
        </w:rPr>
        <w:t>发现目标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精确定位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投放急救包</w:t>
      </w:r>
      <w:r>
        <w:rPr>
          <w:rStyle w:val="CodeChar"/>
          <w:lang w:eastAsia="zh-CN"/>
        </w:rPr>
        <w:t>/</w:t>
      </w:r>
      <w:r>
        <w:rPr>
          <w:rStyle w:val="CodeChar"/>
          <w:lang w:eastAsia="zh-CN"/>
        </w:rPr>
        <w:t>通讯设备</w:t>
      </w:r>
      <w:r>
        <w:rPr>
          <w:rStyle w:val="CodeChar"/>
          <w:lang w:eastAsia="zh-CN"/>
        </w:rPr>
        <w:br/>
        <w:t xml:space="preserve">                                    ↓</w:t>
      </w:r>
      <w:r>
        <w:rPr>
          <w:rStyle w:val="CodeChar"/>
          <w:lang w:eastAsia="zh-CN"/>
        </w:rPr>
        <w:br/>
        <w:t xml:space="preserve">                        </w:t>
      </w:r>
      <w:r>
        <w:rPr>
          <w:rStyle w:val="CodeChar"/>
          <w:lang w:eastAsia="zh-CN"/>
        </w:rPr>
        <w:t>引导地面救援队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持续空中监控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救援成功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任务复盘</w:t>
      </w:r>
      <w:r>
        <w:rPr>
          <w:rStyle w:val="CodeChar"/>
          <w:lang w:eastAsia="zh-CN"/>
        </w:rPr>
        <w:br/>
      </w:r>
    </w:p>
    <w:p w14:paraId="0A24EEC9" w14:textId="77777777" w:rsidR="00E62DC2" w:rsidRDefault="00E62DC2">
      <w:pPr>
        <w:rPr>
          <w:lang w:eastAsia="zh-CN"/>
        </w:rPr>
      </w:pPr>
    </w:p>
    <w:p w14:paraId="45E94533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b/>
          <w:lang w:eastAsia="zh-CN"/>
        </w:rPr>
        <w:t>共享旅拍流程（</w:t>
      </w:r>
      <w:r>
        <w:rPr>
          <w:b/>
          <w:lang w:eastAsia="zh-CN"/>
        </w:rPr>
        <w:t>To C</w:t>
      </w:r>
      <w:r>
        <w:rPr>
          <w:b/>
          <w:lang w:eastAsia="zh-CN"/>
        </w:rPr>
        <w:t>业务）：</w:t>
      </w:r>
    </w:p>
    <w:p w14:paraId="21108780" w14:textId="77777777" w:rsidR="00E62DC2" w:rsidRDefault="00E83AF7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lang w:eastAsia="zh-CN"/>
        </w:rPr>
      </w:pPr>
      <w:r>
        <w:rPr>
          <w:rStyle w:val="CodeChar"/>
          <w:lang w:eastAsia="zh-CN"/>
        </w:rPr>
        <w:t>游客扫码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身份认证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租赁无人机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智能航线推荐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自助拍摄</w:t>
      </w:r>
      <w:r>
        <w:rPr>
          <w:rStyle w:val="CodeChar"/>
          <w:lang w:eastAsia="zh-CN"/>
        </w:rPr>
        <w:br/>
        <w:t xml:space="preserve">                                    ↓</w:t>
      </w:r>
      <w:r>
        <w:rPr>
          <w:rStyle w:val="CodeChar"/>
          <w:lang w:eastAsia="zh-CN"/>
        </w:rPr>
        <w:br/>
        <w:t xml:space="preserve">                        </w:t>
      </w:r>
      <w:r>
        <w:rPr>
          <w:rStyle w:val="CodeChar"/>
          <w:lang w:eastAsia="zh-CN"/>
        </w:rPr>
        <w:t>自动生成作品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一键分享社交媒体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归还无人机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结算支付</w:t>
      </w:r>
      <w:r>
        <w:rPr>
          <w:rStyle w:val="CodeChar"/>
          <w:lang w:eastAsia="zh-CN"/>
        </w:rPr>
        <w:br/>
      </w:r>
    </w:p>
    <w:p w14:paraId="122B0867" w14:textId="77777777" w:rsidR="00E62DC2" w:rsidRDefault="00E62DC2">
      <w:pPr>
        <w:rPr>
          <w:lang w:eastAsia="zh-CN"/>
        </w:rPr>
      </w:pPr>
    </w:p>
    <w:p w14:paraId="17EE1529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地面救援协同机制：</w:t>
      </w:r>
    </w:p>
    <w:p w14:paraId="23AE9326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空地联动：</w:t>
      </w:r>
      <w:r>
        <w:rPr>
          <w:lang w:eastAsia="zh-CN"/>
        </w:rPr>
        <w:t xml:space="preserve"> </w:t>
      </w:r>
      <w:r>
        <w:rPr>
          <w:lang w:eastAsia="zh-CN"/>
        </w:rPr>
        <w:t>无人机作为</w:t>
      </w:r>
      <w:r>
        <w:rPr>
          <w:lang w:eastAsia="zh-CN"/>
        </w:rPr>
        <w:t>"</w:t>
      </w:r>
      <w:r>
        <w:rPr>
          <w:lang w:eastAsia="zh-CN"/>
        </w:rPr>
        <w:t>空中侦察兵</w:t>
      </w:r>
      <w:r>
        <w:rPr>
          <w:lang w:eastAsia="zh-CN"/>
        </w:rPr>
        <w:t>"</w:t>
      </w:r>
      <w:r>
        <w:rPr>
          <w:lang w:eastAsia="zh-CN"/>
        </w:rPr>
        <w:t>，为地面救援队提供实时态势感知</w:t>
      </w:r>
    </w:p>
    <w:p w14:paraId="7B4FD6B1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通讯中继：</w:t>
      </w:r>
      <w:r>
        <w:rPr>
          <w:lang w:eastAsia="zh-CN"/>
        </w:rPr>
        <w:t xml:space="preserve"> </w:t>
      </w:r>
      <w:r>
        <w:rPr>
          <w:lang w:eastAsia="zh-CN"/>
        </w:rPr>
        <w:t>无人机搭载通讯中继设备，解决山区信号盲区问题</w:t>
      </w:r>
    </w:p>
    <w:p w14:paraId="40EC45DA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物资投送：</w:t>
      </w:r>
      <w:r>
        <w:rPr>
          <w:lang w:eastAsia="zh-CN"/>
        </w:rPr>
        <w:t xml:space="preserve"> </w:t>
      </w:r>
      <w:r>
        <w:rPr>
          <w:lang w:eastAsia="zh-CN"/>
        </w:rPr>
        <w:t>配备抛投器，可向被困人员精准投送急救包、食物、保暖设备</w:t>
      </w:r>
    </w:p>
    <w:p w14:paraId="43409848" w14:textId="77777777" w:rsidR="00E62DC2" w:rsidRDefault="00E62DC2">
      <w:pPr>
        <w:rPr>
          <w:lang w:eastAsia="zh-CN"/>
        </w:rPr>
      </w:pPr>
    </w:p>
    <w:p w14:paraId="201EE510" w14:textId="77777777" w:rsidR="00E62DC2" w:rsidRDefault="00E83AF7">
      <w:pPr>
        <w:pStyle w:val="3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人员构成</w:t>
      </w:r>
    </w:p>
    <w:p w14:paraId="5C4667A9" w14:textId="77777777" w:rsidR="00E62DC2" w:rsidRDefault="00E62DC2">
      <w:pPr>
        <w:rPr>
          <w:lang w:eastAsia="zh-CN"/>
        </w:rPr>
      </w:pPr>
    </w:p>
    <w:p w14:paraId="140397DD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团队配置总览：</w:t>
      </w:r>
    </w:p>
    <w:p w14:paraId="68E5A81D" w14:textId="77777777" w:rsidR="00E62DC2" w:rsidRDefault="00E62DC2">
      <w:pPr>
        <w:rPr>
          <w:lang w:eastAsia="zh-C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1385"/>
        <w:gridCol w:w="1385"/>
        <w:gridCol w:w="1385"/>
        <w:gridCol w:w="1385"/>
        <w:gridCol w:w="1385"/>
      </w:tblGrid>
      <w:tr w:rsidR="00E62DC2" w14:paraId="43CBA52B" w14:textId="77777777">
        <w:trPr>
          <w:jc w:val="center"/>
        </w:trPr>
        <w:tc>
          <w:tcPr>
            <w:tcW w:w="1385" w:type="dxa"/>
            <w:shd w:val="clear" w:color="auto" w:fill="F2F2F2"/>
          </w:tcPr>
          <w:p w14:paraId="4D6F4E88" w14:textId="77777777" w:rsidR="00E62DC2" w:rsidRDefault="00E83AF7">
            <w:r>
              <w:rPr>
                <w:b/>
              </w:rPr>
              <w:t>岗位类别</w:t>
            </w:r>
          </w:p>
        </w:tc>
        <w:tc>
          <w:tcPr>
            <w:tcW w:w="1385" w:type="dxa"/>
            <w:shd w:val="clear" w:color="auto" w:fill="F2F2F2"/>
          </w:tcPr>
          <w:p w14:paraId="422483C2" w14:textId="77777777" w:rsidR="00E62DC2" w:rsidRDefault="00E83AF7">
            <w:r>
              <w:rPr>
                <w:b/>
              </w:rPr>
              <w:t>岗位名称</w:t>
            </w:r>
          </w:p>
        </w:tc>
        <w:tc>
          <w:tcPr>
            <w:tcW w:w="1385" w:type="dxa"/>
            <w:shd w:val="clear" w:color="auto" w:fill="F2F2F2"/>
          </w:tcPr>
          <w:p w14:paraId="0DDF86D7" w14:textId="77777777" w:rsidR="00E62DC2" w:rsidRDefault="00E83AF7">
            <w:r>
              <w:rPr>
                <w:b/>
              </w:rPr>
              <w:t>人数</w:t>
            </w:r>
          </w:p>
        </w:tc>
        <w:tc>
          <w:tcPr>
            <w:tcW w:w="1385" w:type="dxa"/>
            <w:shd w:val="clear" w:color="auto" w:fill="F2F2F2"/>
          </w:tcPr>
          <w:p w14:paraId="5344A605" w14:textId="77777777" w:rsidR="00E62DC2" w:rsidRDefault="00E83AF7">
            <w:r>
              <w:rPr>
                <w:b/>
              </w:rPr>
              <w:t>本地化比例</w:t>
            </w:r>
          </w:p>
        </w:tc>
        <w:tc>
          <w:tcPr>
            <w:tcW w:w="1385" w:type="dxa"/>
            <w:shd w:val="clear" w:color="auto" w:fill="F2F2F2"/>
          </w:tcPr>
          <w:p w14:paraId="0BA1E556" w14:textId="77777777" w:rsidR="00E62DC2" w:rsidRDefault="00E83AF7">
            <w:r>
              <w:rPr>
                <w:b/>
              </w:rPr>
              <w:t>核心职责</w:t>
            </w:r>
          </w:p>
        </w:tc>
        <w:tc>
          <w:tcPr>
            <w:tcW w:w="1385" w:type="dxa"/>
            <w:shd w:val="clear" w:color="auto" w:fill="F2F2F2"/>
          </w:tcPr>
          <w:p w14:paraId="5CE7CDB6" w14:textId="77777777" w:rsidR="00E62DC2" w:rsidRDefault="00E83AF7">
            <w:r>
              <w:rPr>
                <w:b/>
              </w:rPr>
              <w:t>薪资预算</w:t>
            </w:r>
            <w:r>
              <w:rPr>
                <w:b/>
              </w:rPr>
              <w:lastRenderedPageBreak/>
              <w:t>（万元</w:t>
            </w:r>
            <w:r>
              <w:rPr>
                <w:b/>
              </w:rPr>
              <w:t>/</w:t>
            </w:r>
            <w:r>
              <w:rPr>
                <w:b/>
              </w:rPr>
              <w:t>年）</w:t>
            </w:r>
          </w:p>
        </w:tc>
      </w:tr>
      <w:tr w:rsidR="00E62DC2" w14:paraId="439EBF2C" w14:textId="77777777">
        <w:trPr>
          <w:jc w:val="center"/>
        </w:trPr>
        <w:tc>
          <w:tcPr>
            <w:tcW w:w="1385" w:type="dxa"/>
          </w:tcPr>
          <w:p w14:paraId="768C4B98" w14:textId="77777777" w:rsidR="00E62DC2" w:rsidRDefault="00E83AF7">
            <w:r>
              <w:rPr>
                <w:b/>
              </w:rPr>
              <w:lastRenderedPageBreak/>
              <w:t>管理团队</w:t>
            </w:r>
          </w:p>
        </w:tc>
        <w:tc>
          <w:tcPr>
            <w:tcW w:w="1385" w:type="dxa"/>
          </w:tcPr>
          <w:p w14:paraId="7F3CF269" w14:textId="77777777" w:rsidR="00E62DC2" w:rsidRDefault="00E83AF7">
            <w:r>
              <w:t>项目总经理</w:t>
            </w:r>
          </w:p>
        </w:tc>
        <w:tc>
          <w:tcPr>
            <w:tcW w:w="1385" w:type="dxa"/>
          </w:tcPr>
          <w:p w14:paraId="602CB16F" w14:textId="77777777" w:rsidR="00E62DC2" w:rsidRDefault="00E83AF7">
            <w:r>
              <w:t>1</w:t>
            </w:r>
          </w:p>
        </w:tc>
        <w:tc>
          <w:tcPr>
            <w:tcW w:w="1385" w:type="dxa"/>
          </w:tcPr>
          <w:p w14:paraId="2D9FE2F1" w14:textId="77777777" w:rsidR="00E62DC2" w:rsidRDefault="00E83AF7">
            <w:r>
              <w:t>0%</w:t>
            </w:r>
          </w:p>
        </w:tc>
        <w:tc>
          <w:tcPr>
            <w:tcW w:w="1385" w:type="dxa"/>
          </w:tcPr>
          <w:p w14:paraId="69D1F570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统筹运营、政府对接、战略规划</w:t>
            </w:r>
          </w:p>
        </w:tc>
        <w:tc>
          <w:tcPr>
            <w:tcW w:w="1385" w:type="dxa"/>
          </w:tcPr>
          <w:p w14:paraId="36C1CB3D" w14:textId="77777777" w:rsidR="00E62DC2" w:rsidRDefault="00E83AF7">
            <w:r>
              <w:t>30</w:t>
            </w:r>
          </w:p>
        </w:tc>
      </w:tr>
      <w:tr w:rsidR="00E62DC2" w14:paraId="630F452D" w14:textId="77777777">
        <w:trPr>
          <w:jc w:val="center"/>
        </w:trPr>
        <w:tc>
          <w:tcPr>
            <w:tcW w:w="1385" w:type="dxa"/>
          </w:tcPr>
          <w:p w14:paraId="3C18D6EC" w14:textId="77777777" w:rsidR="00E62DC2" w:rsidRDefault="00E62DC2"/>
        </w:tc>
        <w:tc>
          <w:tcPr>
            <w:tcW w:w="1385" w:type="dxa"/>
          </w:tcPr>
          <w:p w14:paraId="1FF9F0B5" w14:textId="77777777" w:rsidR="00E62DC2" w:rsidRDefault="00E83AF7">
            <w:r>
              <w:t>运营总监</w:t>
            </w:r>
          </w:p>
        </w:tc>
        <w:tc>
          <w:tcPr>
            <w:tcW w:w="1385" w:type="dxa"/>
          </w:tcPr>
          <w:p w14:paraId="5294027B" w14:textId="77777777" w:rsidR="00E62DC2" w:rsidRDefault="00E83AF7">
            <w:r>
              <w:t>1</w:t>
            </w:r>
          </w:p>
        </w:tc>
        <w:tc>
          <w:tcPr>
            <w:tcW w:w="1385" w:type="dxa"/>
          </w:tcPr>
          <w:p w14:paraId="13300167" w14:textId="77777777" w:rsidR="00E62DC2" w:rsidRDefault="00E83AF7">
            <w:r>
              <w:t>0%</w:t>
            </w:r>
          </w:p>
        </w:tc>
        <w:tc>
          <w:tcPr>
            <w:tcW w:w="1385" w:type="dxa"/>
          </w:tcPr>
          <w:p w14:paraId="33B2824B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日常管理、业务优化、团队协调</w:t>
            </w:r>
          </w:p>
        </w:tc>
        <w:tc>
          <w:tcPr>
            <w:tcW w:w="1385" w:type="dxa"/>
          </w:tcPr>
          <w:p w14:paraId="623D41B9" w14:textId="77777777" w:rsidR="00E62DC2" w:rsidRDefault="00E83AF7">
            <w:r>
              <w:t>24</w:t>
            </w:r>
          </w:p>
        </w:tc>
      </w:tr>
      <w:tr w:rsidR="00E62DC2" w14:paraId="398DB899" w14:textId="77777777">
        <w:trPr>
          <w:jc w:val="center"/>
        </w:trPr>
        <w:tc>
          <w:tcPr>
            <w:tcW w:w="1385" w:type="dxa"/>
          </w:tcPr>
          <w:p w14:paraId="5BDDA98F" w14:textId="77777777" w:rsidR="00E62DC2" w:rsidRDefault="00E62DC2"/>
        </w:tc>
        <w:tc>
          <w:tcPr>
            <w:tcW w:w="1385" w:type="dxa"/>
          </w:tcPr>
          <w:p w14:paraId="61BEC776" w14:textId="77777777" w:rsidR="00E62DC2" w:rsidRDefault="00E83AF7">
            <w:r>
              <w:t>技术总监</w:t>
            </w:r>
          </w:p>
        </w:tc>
        <w:tc>
          <w:tcPr>
            <w:tcW w:w="1385" w:type="dxa"/>
          </w:tcPr>
          <w:p w14:paraId="6EF6E503" w14:textId="77777777" w:rsidR="00E62DC2" w:rsidRDefault="00E83AF7">
            <w:r>
              <w:t>1</w:t>
            </w:r>
          </w:p>
        </w:tc>
        <w:tc>
          <w:tcPr>
            <w:tcW w:w="1385" w:type="dxa"/>
          </w:tcPr>
          <w:p w14:paraId="10BC9A8E" w14:textId="77777777" w:rsidR="00E62DC2" w:rsidRDefault="00E83AF7">
            <w:r>
              <w:t>0%</w:t>
            </w:r>
          </w:p>
        </w:tc>
        <w:tc>
          <w:tcPr>
            <w:tcW w:w="1385" w:type="dxa"/>
          </w:tcPr>
          <w:p w14:paraId="2E81F3CE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设备运维、技术升级、安全保障</w:t>
            </w:r>
          </w:p>
        </w:tc>
        <w:tc>
          <w:tcPr>
            <w:tcW w:w="1385" w:type="dxa"/>
          </w:tcPr>
          <w:p w14:paraId="4A7304D8" w14:textId="77777777" w:rsidR="00E62DC2" w:rsidRDefault="00E83AF7">
            <w:r>
              <w:t>22</w:t>
            </w:r>
          </w:p>
        </w:tc>
      </w:tr>
      <w:tr w:rsidR="00E62DC2" w14:paraId="1D8FC20A" w14:textId="77777777">
        <w:trPr>
          <w:jc w:val="center"/>
        </w:trPr>
        <w:tc>
          <w:tcPr>
            <w:tcW w:w="1385" w:type="dxa"/>
          </w:tcPr>
          <w:p w14:paraId="0CEF8F2A" w14:textId="77777777" w:rsidR="00E62DC2" w:rsidRDefault="00E62DC2"/>
        </w:tc>
        <w:tc>
          <w:tcPr>
            <w:tcW w:w="1385" w:type="dxa"/>
          </w:tcPr>
          <w:p w14:paraId="5D53FFF8" w14:textId="77777777" w:rsidR="00E62DC2" w:rsidRDefault="00E83AF7">
            <w:r>
              <w:t>住宿部经理</w:t>
            </w:r>
          </w:p>
        </w:tc>
        <w:tc>
          <w:tcPr>
            <w:tcW w:w="1385" w:type="dxa"/>
          </w:tcPr>
          <w:p w14:paraId="7A8FB265" w14:textId="77777777" w:rsidR="00E62DC2" w:rsidRDefault="00E83AF7">
            <w:r>
              <w:t>1</w:t>
            </w:r>
          </w:p>
        </w:tc>
        <w:tc>
          <w:tcPr>
            <w:tcW w:w="1385" w:type="dxa"/>
          </w:tcPr>
          <w:p w14:paraId="75BBBCB5" w14:textId="77777777" w:rsidR="00E62DC2" w:rsidRDefault="00E83AF7">
            <w:r>
              <w:t>0%</w:t>
            </w:r>
          </w:p>
        </w:tc>
        <w:tc>
          <w:tcPr>
            <w:tcW w:w="1385" w:type="dxa"/>
          </w:tcPr>
          <w:p w14:paraId="3E435ADF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住宿业务管理、客房服务、卫生保洁</w:t>
            </w:r>
          </w:p>
        </w:tc>
        <w:tc>
          <w:tcPr>
            <w:tcW w:w="1385" w:type="dxa"/>
          </w:tcPr>
          <w:p w14:paraId="3902053D" w14:textId="77777777" w:rsidR="00E62DC2" w:rsidRDefault="00E83AF7">
            <w:r>
              <w:t>15</w:t>
            </w:r>
          </w:p>
        </w:tc>
      </w:tr>
      <w:tr w:rsidR="00E62DC2" w14:paraId="6E054CB5" w14:textId="77777777">
        <w:trPr>
          <w:jc w:val="center"/>
        </w:trPr>
        <w:tc>
          <w:tcPr>
            <w:tcW w:w="1385" w:type="dxa"/>
          </w:tcPr>
          <w:p w14:paraId="2F13BB0C" w14:textId="77777777" w:rsidR="00E62DC2" w:rsidRDefault="00E83AF7">
            <w:r>
              <w:rPr>
                <w:b/>
              </w:rPr>
              <w:t>专业救援人员</w:t>
            </w:r>
          </w:p>
        </w:tc>
        <w:tc>
          <w:tcPr>
            <w:tcW w:w="1385" w:type="dxa"/>
          </w:tcPr>
          <w:p w14:paraId="22FB84CB" w14:textId="77777777" w:rsidR="00E62DC2" w:rsidRDefault="00E83AF7">
            <w:r>
              <w:t>无人机飞手</w:t>
            </w:r>
          </w:p>
        </w:tc>
        <w:tc>
          <w:tcPr>
            <w:tcW w:w="1385" w:type="dxa"/>
          </w:tcPr>
          <w:p w14:paraId="26221386" w14:textId="77777777" w:rsidR="00E62DC2" w:rsidRDefault="00E83AF7">
            <w:r>
              <w:t>4</w:t>
            </w:r>
          </w:p>
        </w:tc>
        <w:tc>
          <w:tcPr>
            <w:tcW w:w="1385" w:type="dxa"/>
          </w:tcPr>
          <w:p w14:paraId="0453C2DE" w14:textId="77777777" w:rsidR="00E62DC2" w:rsidRDefault="00E83AF7">
            <w:r>
              <w:t>50%</w:t>
            </w:r>
            <w:r>
              <w:t>（</w:t>
            </w:r>
            <w:r>
              <w:t>2</w:t>
            </w:r>
            <w:r>
              <w:t>人）</w:t>
            </w:r>
          </w:p>
        </w:tc>
        <w:tc>
          <w:tcPr>
            <w:tcW w:w="1385" w:type="dxa"/>
          </w:tcPr>
          <w:p w14:paraId="1C676131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无人机操作、巡检执行、应急搜救</w:t>
            </w:r>
          </w:p>
        </w:tc>
        <w:tc>
          <w:tcPr>
            <w:tcW w:w="1385" w:type="dxa"/>
          </w:tcPr>
          <w:p w14:paraId="45086486" w14:textId="77777777" w:rsidR="00E62DC2" w:rsidRDefault="00E83AF7">
            <w:r>
              <w:t>18/</w:t>
            </w:r>
            <w:r>
              <w:t>人</w:t>
            </w:r>
          </w:p>
        </w:tc>
      </w:tr>
      <w:tr w:rsidR="00E62DC2" w14:paraId="6FB98ADB" w14:textId="77777777">
        <w:trPr>
          <w:jc w:val="center"/>
        </w:trPr>
        <w:tc>
          <w:tcPr>
            <w:tcW w:w="1385" w:type="dxa"/>
          </w:tcPr>
          <w:p w14:paraId="5C5CA866" w14:textId="77777777" w:rsidR="00E62DC2" w:rsidRDefault="00E62DC2"/>
        </w:tc>
        <w:tc>
          <w:tcPr>
            <w:tcW w:w="1385" w:type="dxa"/>
          </w:tcPr>
          <w:p w14:paraId="69B5396D" w14:textId="77777777" w:rsidR="00E62DC2" w:rsidRDefault="00E83AF7">
            <w:r>
              <w:t>救援队员</w:t>
            </w:r>
          </w:p>
        </w:tc>
        <w:tc>
          <w:tcPr>
            <w:tcW w:w="1385" w:type="dxa"/>
          </w:tcPr>
          <w:p w14:paraId="68690BC6" w14:textId="77777777" w:rsidR="00E62DC2" w:rsidRDefault="00E83AF7">
            <w:r>
              <w:t>4</w:t>
            </w:r>
          </w:p>
        </w:tc>
        <w:tc>
          <w:tcPr>
            <w:tcW w:w="1385" w:type="dxa"/>
          </w:tcPr>
          <w:p w14:paraId="20F58A77" w14:textId="77777777" w:rsidR="00E62DC2" w:rsidRDefault="00E83AF7">
            <w:r>
              <w:t>75%</w:t>
            </w:r>
            <w:r>
              <w:t>（</w:t>
            </w:r>
            <w:r>
              <w:t>3</w:t>
            </w:r>
            <w:r>
              <w:t>人）</w:t>
            </w:r>
          </w:p>
        </w:tc>
        <w:tc>
          <w:tcPr>
            <w:tcW w:w="1385" w:type="dxa"/>
          </w:tcPr>
          <w:p w14:paraId="06CDC16A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山地救援、医疗急救、设备操作</w:t>
            </w:r>
          </w:p>
        </w:tc>
        <w:tc>
          <w:tcPr>
            <w:tcW w:w="1385" w:type="dxa"/>
          </w:tcPr>
          <w:p w14:paraId="1E81AC3E" w14:textId="77777777" w:rsidR="00E62DC2" w:rsidRDefault="00E83AF7">
            <w:r>
              <w:t>15/</w:t>
            </w:r>
            <w:r>
              <w:t>人</w:t>
            </w:r>
          </w:p>
        </w:tc>
      </w:tr>
      <w:tr w:rsidR="00E62DC2" w14:paraId="01FA6E04" w14:textId="77777777">
        <w:trPr>
          <w:jc w:val="center"/>
        </w:trPr>
        <w:tc>
          <w:tcPr>
            <w:tcW w:w="1385" w:type="dxa"/>
          </w:tcPr>
          <w:p w14:paraId="3C10E693" w14:textId="77777777" w:rsidR="00E62DC2" w:rsidRDefault="00E62DC2"/>
        </w:tc>
        <w:tc>
          <w:tcPr>
            <w:tcW w:w="1385" w:type="dxa"/>
          </w:tcPr>
          <w:p w14:paraId="6F6A6858" w14:textId="77777777" w:rsidR="00E62DC2" w:rsidRDefault="00E83AF7">
            <w:r>
              <w:t>医护人员</w:t>
            </w:r>
          </w:p>
        </w:tc>
        <w:tc>
          <w:tcPr>
            <w:tcW w:w="1385" w:type="dxa"/>
          </w:tcPr>
          <w:p w14:paraId="6031FB17" w14:textId="77777777" w:rsidR="00E62DC2" w:rsidRDefault="00E83AF7">
            <w:r>
              <w:t>2</w:t>
            </w:r>
          </w:p>
        </w:tc>
        <w:tc>
          <w:tcPr>
            <w:tcW w:w="1385" w:type="dxa"/>
          </w:tcPr>
          <w:p w14:paraId="787A9C9C" w14:textId="77777777" w:rsidR="00E62DC2" w:rsidRDefault="00E83AF7">
            <w:r>
              <w:t>50%</w:t>
            </w:r>
            <w:r>
              <w:t>（</w:t>
            </w:r>
            <w:r>
              <w:t>1</w:t>
            </w:r>
            <w:r>
              <w:t>人）</w:t>
            </w:r>
          </w:p>
        </w:tc>
        <w:tc>
          <w:tcPr>
            <w:tcW w:w="1385" w:type="dxa"/>
          </w:tcPr>
          <w:p w14:paraId="12D70529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日常医疗保障、伤员急救转运</w:t>
            </w:r>
          </w:p>
        </w:tc>
        <w:tc>
          <w:tcPr>
            <w:tcW w:w="1385" w:type="dxa"/>
          </w:tcPr>
          <w:p w14:paraId="5DEDAC5E" w14:textId="77777777" w:rsidR="00E62DC2" w:rsidRDefault="00E83AF7">
            <w:r>
              <w:t>16/</w:t>
            </w:r>
            <w:r>
              <w:t>人</w:t>
            </w:r>
          </w:p>
        </w:tc>
      </w:tr>
      <w:tr w:rsidR="00E62DC2" w14:paraId="2539A7DE" w14:textId="77777777">
        <w:trPr>
          <w:jc w:val="center"/>
        </w:trPr>
        <w:tc>
          <w:tcPr>
            <w:tcW w:w="1385" w:type="dxa"/>
          </w:tcPr>
          <w:p w14:paraId="7F5B3716" w14:textId="77777777" w:rsidR="00E62DC2" w:rsidRDefault="00E83AF7">
            <w:r>
              <w:rPr>
                <w:b/>
              </w:rPr>
              <w:t>后勤支持人员</w:t>
            </w:r>
          </w:p>
        </w:tc>
        <w:tc>
          <w:tcPr>
            <w:tcW w:w="1385" w:type="dxa"/>
          </w:tcPr>
          <w:p w14:paraId="695D4A91" w14:textId="77777777" w:rsidR="00E62DC2" w:rsidRDefault="00E83AF7">
            <w:r>
              <w:t>客服接待</w:t>
            </w:r>
          </w:p>
        </w:tc>
        <w:tc>
          <w:tcPr>
            <w:tcW w:w="1385" w:type="dxa"/>
          </w:tcPr>
          <w:p w14:paraId="3B028BF2" w14:textId="77777777" w:rsidR="00E62DC2" w:rsidRDefault="00E83AF7">
            <w:r>
              <w:t>3</w:t>
            </w:r>
          </w:p>
        </w:tc>
        <w:tc>
          <w:tcPr>
            <w:tcW w:w="1385" w:type="dxa"/>
          </w:tcPr>
          <w:p w14:paraId="6BBF92A3" w14:textId="77777777" w:rsidR="00E62DC2" w:rsidRDefault="00E83AF7">
            <w:r>
              <w:t>100%</w:t>
            </w:r>
            <w:r>
              <w:t>（</w:t>
            </w:r>
            <w:r>
              <w:t>3</w:t>
            </w:r>
            <w:r>
              <w:t>人）</w:t>
            </w:r>
          </w:p>
        </w:tc>
        <w:tc>
          <w:tcPr>
            <w:tcW w:w="1385" w:type="dxa"/>
          </w:tcPr>
          <w:p w14:paraId="2F695B3F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游客服务、设备租赁引导、住宿接待</w:t>
            </w:r>
          </w:p>
        </w:tc>
        <w:tc>
          <w:tcPr>
            <w:tcW w:w="1385" w:type="dxa"/>
          </w:tcPr>
          <w:p w14:paraId="77DE463E" w14:textId="77777777" w:rsidR="00E62DC2" w:rsidRDefault="00E83AF7">
            <w:r>
              <w:t>8/</w:t>
            </w:r>
            <w:r>
              <w:t>人</w:t>
            </w:r>
          </w:p>
        </w:tc>
      </w:tr>
      <w:tr w:rsidR="00E62DC2" w14:paraId="65E6BEF7" w14:textId="77777777">
        <w:trPr>
          <w:jc w:val="center"/>
        </w:trPr>
        <w:tc>
          <w:tcPr>
            <w:tcW w:w="1385" w:type="dxa"/>
          </w:tcPr>
          <w:p w14:paraId="2FE9C657" w14:textId="77777777" w:rsidR="00E62DC2" w:rsidRDefault="00E62DC2"/>
        </w:tc>
        <w:tc>
          <w:tcPr>
            <w:tcW w:w="1385" w:type="dxa"/>
          </w:tcPr>
          <w:p w14:paraId="366AD784" w14:textId="77777777" w:rsidR="00E62DC2" w:rsidRDefault="00E83AF7">
            <w:r>
              <w:t>设备维护员</w:t>
            </w:r>
          </w:p>
        </w:tc>
        <w:tc>
          <w:tcPr>
            <w:tcW w:w="1385" w:type="dxa"/>
          </w:tcPr>
          <w:p w14:paraId="3BDAA99C" w14:textId="77777777" w:rsidR="00E62DC2" w:rsidRDefault="00E83AF7">
            <w:r>
              <w:t>2</w:t>
            </w:r>
          </w:p>
        </w:tc>
        <w:tc>
          <w:tcPr>
            <w:tcW w:w="1385" w:type="dxa"/>
          </w:tcPr>
          <w:p w14:paraId="4EA9AA86" w14:textId="77777777" w:rsidR="00E62DC2" w:rsidRDefault="00E83AF7">
            <w:r>
              <w:t>50%</w:t>
            </w:r>
            <w:r>
              <w:t>（</w:t>
            </w:r>
            <w:r>
              <w:t>1</w:t>
            </w:r>
            <w:r>
              <w:t>人）</w:t>
            </w:r>
          </w:p>
        </w:tc>
        <w:tc>
          <w:tcPr>
            <w:tcW w:w="1385" w:type="dxa"/>
          </w:tcPr>
          <w:p w14:paraId="5DFFC340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无人机保养、设备检修、充电管理</w:t>
            </w:r>
          </w:p>
        </w:tc>
        <w:tc>
          <w:tcPr>
            <w:tcW w:w="1385" w:type="dxa"/>
          </w:tcPr>
          <w:p w14:paraId="37F24FA8" w14:textId="77777777" w:rsidR="00E62DC2" w:rsidRDefault="00E83AF7">
            <w:r>
              <w:t>12/</w:t>
            </w:r>
            <w:r>
              <w:t>人</w:t>
            </w:r>
          </w:p>
        </w:tc>
      </w:tr>
      <w:tr w:rsidR="00E62DC2" w14:paraId="3E5708C6" w14:textId="77777777">
        <w:trPr>
          <w:jc w:val="center"/>
        </w:trPr>
        <w:tc>
          <w:tcPr>
            <w:tcW w:w="1385" w:type="dxa"/>
          </w:tcPr>
          <w:p w14:paraId="6038E8E3" w14:textId="77777777" w:rsidR="00E62DC2" w:rsidRDefault="00E62DC2"/>
        </w:tc>
        <w:tc>
          <w:tcPr>
            <w:tcW w:w="1385" w:type="dxa"/>
          </w:tcPr>
          <w:p w14:paraId="024B4088" w14:textId="77777777" w:rsidR="00E62DC2" w:rsidRDefault="00E83AF7">
            <w:r>
              <w:t>客房服务</w:t>
            </w:r>
          </w:p>
        </w:tc>
        <w:tc>
          <w:tcPr>
            <w:tcW w:w="1385" w:type="dxa"/>
          </w:tcPr>
          <w:p w14:paraId="1BF762BF" w14:textId="77777777" w:rsidR="00E62DC2" w:rsidRDefault="00E83AF7">
            <w:r>
              <w:t>4</w:t>
            </w:r>
          </w:p>
        </w:tc>
        <w:tc>
          <w:tcPr>
            <w:tcW w:w="1385" w:type="dxa"/>
          </w:tcPr>
          <w:p w14:paraId="7C93FBD9" w14:textId="77777777" w:rsidR="00E62DC2" w:rsidRDefault="00E83AF7">
            <w:r>
              <w:t>100%</w:t>
            </w:r>
            <w:r>
              <w:t>（</w:t>
            </w:r>
            <w:r>
              <w:t>4</w:t>
            </w:r>
            <w:r>
              <w:t>人）</w:t>
            </w:r>
          </w:p>
        </w:tc>
        <w:tc>
          <w:tcPr>
            <w:tcW w:w="1385" w:type="dxa"/>
          </w:tcPr>
          <w:p w14:paraId="5431A918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客房清洁、布草更换、客房维护</w:t>
            </w:r>
          </w:p>
        </w:tc>
        <w:tc>
          <w:tcPr>
            <w:tcW w:w="1385" w:type="dxa"/>
          </w:tcPr>
          <w:p w14:paraId="1030E1E7" w14:textId="77777777" w:rsidR="00E62DC2" w:rsidRDefault="00E83AF7">
            <w:r>
              <w:t>6/</w:t>
            </w:r>
            <w:r>
              <w:t>人</w:t>
            </w:r>
          </w:p>
        </w:tc>
      </w:tr>
      <w:tr w:rsidR="00E62DC2" w14:paraId="39BA2DA9" w14:textId="77777777">
        <w:trPr>
          <w:jc w:val="center"/>
        </w:trPr>
        <w:tc>
          <w:tcPr>
            <w:tcW w:w="1385" w:type="dxa"/>
          </w:tcPr>
          <w:p w14:paraId="2BF87410" w14:textId="77777777" w:rsidR="00E62DC2" w:rsidRDefault="00E62DC2"/>
        </w:tc>
        <w:tc>
          <w:tcPr>
            <w:tcW w:w="1385" w:type="dxa"/>
          </w:tcPr>
          <w:p w14:paraId="7589655F" w14:textId="77777777" w:rsidR="00E62DC2" w:rsidRDefault="00E83AF7">
            <w:r>
              <w:t>保洁安保</w:t>
            </w:r>
          </w:p>
        </w:tc>
        <w:tc>
          <w:tcPr>
            <w:tcW w:w="1385" w:type="dxa"/>
          </w:tcPr>
          <w:p w14:paraId="3302EC5E" w14:textId="77777777" w:rsidR="00E62DC2" w:rsidRDefault="00E83AF7">
            <w:r>
              <w:t>2</w:t>
            </w:r>
          </w:p>
        </w:tc>
        <w:tc>
          <w:tcPr>
            <w:tcW w:w="1385" w:type="dxa"/>
          </w:tcPr>
          <w:p w14:paraId="1232998F" w14:textId="77777777" w:rsidR="00E62DC2" w:rsidRDefault="00E83AF7">
            <w:r>
              <w:t>100%</w:t>
            </w:r>
            <w:r>
              <w:t>（</w:t>
            </w:r>
            <w:r>
              <w:t>2</w:t>
            </w:r>
            <w:r>
              <w:lastRenderedPageBreak/>
              <w:t>人）</w:t>
            </w:r>
          </w:p>
        </w:tc>
        <w:tc>
          <w:tcPr>
            <w:tcW w:w="1385" w:type="dxa"/>
          </w:tcPr>
          <w:p w14:paraId="3A39BA66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公共区域环境维护、安</w:t>
            </w:r>
            <w:r>
              <w:rPr>
                <w:lang w:eastAsia="zh-CN"/>
              </w:rPr>
              <w:lastRenderedPageBreak/>
              <w:t>全保障、日常巡逻</w:t>
            </w:r>
          </w:p>
        </w:tc>
        <w:tc>
          <w:tcPr>
            <w:tcW w:w="1385" w:type="dxa"/>
          </w:tcPr>
          <w:p w14:paraId="53B09E6A" w14:textId="77777777" w:rsidR="00E62DC2" w:rsidRDefault="00E83AF7">
            <w:r>
              <w:lastRenderedPageBreak/>
              <w:t>6/</w:t>
            </w:r>
            <w:r>
              <w:t>人</w:t>
            </w:r>
          </w:p>
        </w:tc>
      </w:tr>
      <w:tr w:rsidR="00E62DC2" w14:paraId="3DD9C54C" w14:textId="77777777">
        <w:trPr>
          <w:jc w:val="center"/>
        </w:trPr>
        <w:tc>
          <w:tcPr>
            <w:tcW w:w="1385" w:type="dxa"/>
          </w:tcPr>
          <w:p w14:paraId="36768E7A" w14:textId="77777777" w:rsidR="00E62DC2" w:rsidRDefault="00E62DC2"/>
        </w:tc>
        <w:tc>
          <w:tcPr>
            <w:tcW w:w="1385" w:type="dxa"/>
          </w:tcPr>
          <w:p w14:paraId="7D44AF3D" w14:textId="77777777" w:rsidR="00E62DC2" w:rsidRDefault="00E83AF7">
            <w:r>
              <w:t>财务行政</w:t>
            </w:r>
          </w:p>
        </w:tc>
        <w:tc>
          <w:tcPr>
            <w:tcW w:w="1385" w:type="dxa"/>
          </w:tcPr>
          <w:p w14:paraId="4F03BDF5" w14:textId="77777777" w:rsidR="00E62DC2" w:rsidRDefault="00E83AF7">
            <w:r>
              <w:t>2</w:t>
            </w:r>
          </w:p>
        </w:tc>
        <w:tc>
          <w:tcPr>
            <w:tcW w:w="1385" w:type="dxa"/>
          </w:tcPr>
          <w:p w14:paraId="5D9B3126" w14:textId="77777777" w:rsidR="00E62DC2" w:rsidRDefault="00E83AF7">
            <w:r>
              <w:t>50%</w:t>
            </w:r>
            <w:r>
              <w:t>（</w:t>
            </w:r>
            <w:r>
              <w:t>1</w:t>
            </w:r>
            <w:r>
              <w:t>人）</w:t>
            </w:r>
          </w:p>
        </w:tc>
        <w:tc>
          <w:tcPr>
            <w:tcW w:w="1385" w:type="dxa"/>
          </w:tcPr>
          <w:p w14:paraId="25B97425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财务管理、行政事务、社区对接</w:t>
            </w:r>
          </w:p>
        </w:tc>
        <w:tc>
          <w:tcPr>
            <w:tcW w:w="1385" w:type="dxa"/>
          </w:tcPr>
          <w:p w14:paraId="56A97426" w14:textId="77777777" w:rsidR="00E62DC2" w:rsidRDefault="00E83AF7">
            <w:r>
              <w:t>10/</w:t>
            </w:r>
            <w:r>
              <w:t>人</w:t>
            </w:r>
          </w:p>
        </w:tc>
      </w:tr>
      <w:tr w:rsidR="00E62DC2" w14:paraId="163497AB" w14:textId="77777777">
        <w:trPr>
          <w:jc w:val="center"/>
        </w:trPr>
        <w:tc>
          <w:tcPr>
            <w:tcW w:w="1385" w:type="dxa"/>
          </w:tcPr>
          <w:p w14:paraId="6672D93C" w14:textId="77777777" w:rsidR="00E62DC2" w:rsidRDefault="00E83AF7">
            <w:r>
              <w:rPr>
                <w:b/>
              </w:rPr>
              <w:t>合计</w:t>
            </w:r>
          </w:p>
        </w:tc>
        <w:tc>
          <w:tcPr>
            <w:tcW w:w="1385" w:type="dxa"/>
          </w:tcPr>
          <w:p w14:paraId="5F04D0D3" w14:textId="77777777" w:rsidR="00E62DC2" w:rsidRDefault="00E83AF7">
            <w:r>
              <w:t>-</w:t>
            </w:r>
          </w:p>
        </w:tc>
        <w:tc>
          <w:tcPr>
            <w:tcW w:w="1385" w:type="dxa"/>
          </w:tcPr>
          <w:p w14:paraId="56CC1C6C" w14:textId="77777777" w:rsidR="00E62DC2" w:rsidRDefault="00E83AF7">
            <w:r>
              <w:rPr>
                <w:b/>
              </w:rPr>
              <w:t>27</w:t>
            </w:r>
            <w:r>
              <w:rPr>
                <w:b/>
              </w:rPr>
              <w:t>人</w:t>
            </w:r>
          </w:p>
        </w:tc>
        <w:tc>
          <w:tcPr>
            <w:tcW w:w="1385" w:type="dxa"/>
          </w:tcPr>
          <w:p w14:paraId="6F6B390B" w14:textId="77777777" w:rsidR="00E62DC2" w:rsidRDefault="00E83AF7">
            <w:r>
              <w:rPr>
                <w:b/>
              </w:rPr>
              <w:t>本地化</w:t>
            </w:r>
            <w:r>
              <w:rPr>
                <w:b/>
              </w:rPr>
              <w:t>63%</w:t>
            </w:r>
          </w:p>
        </w:tc>
        <w:tc>
          <w:tcPr>
            <w:tcW w:w="1385" w:type="dxa"/>
          </w:tcPr>
          <w:p w14:paraId="7F7844B7" w14:textId="77777777" w:rsidR="00E62DC2" w:rsidRDefault="00E83AF7">
            <w:r>
              <w:t>-</w:t>
            </w:r>
          </w:p>
        </w:tc>
        <w:tc>
          <w:tcPr>
            <w:tcW w:w="1385" w:type="dxa"/>
          </w:tcPr>
          <w:p w14:paraId="43F12C12" w14:textId="77777777" w:rsidR="00E62DC2" w:rsidRDefault="00E83AF7">
            <w:r>
              <w:rPr>
                <w:b/>
              </w:rPr>
              <w:t>200</w:t>
            </w:r>
            <w:r>
              <w:rPr>
                <w:b/>
              </w:rPr>
              <w:t>万元</w:t>
            </w:r>
            <w:r>
              <w:rPr>
                <w:b/>
              </w:rPr>
              <w:t>/</w:t>
            </w:r>
            <w:r>
              <w:rPr>
                <w:b/>
              </w:rPr>
              <w:t>年</w:t>
            </w:r>
          </w:p>
        </w:tc>
      </w:tr>
    </w:tbl>
    <w:p w14:paraId="7AAB2886" w14:textId="77777777" w:rsidR="00E62DC2" w:rsidRDefault="00E62DC2"/>
    <w:p w14:paraId="133E9FBB" w14:textId="77777777" w:rsidR="00E62DC2" w:rsidRDefault="00E83AF7">
      <w:r>
        <w:rPr>
          <w:b/>
        </w:rPr>
        <w:t>职责细化：</w:t>
      </w:r>
    </w:p>
    <w:p w14:paraId="648296EF" w14:textId="77777777" w:rsidR="00E62DC2" w:rsidRDefault="00E62DC2"/>
    <w:p w14:paraId="00E52C0A" w14:textId="77777777" w:rsidR="00E62DC2" w:rsidRDefault="00E83AF7">
      <w:r>
        <w:rPr>
          <w:b/>
        </w:rPr>
        <w:t xml:space="preserve">1. </w:t>
      </w:r>
      <w:r>
        <w:rPr>
          <w:b/>
        </w:rPr>
        <w:t>管理团队（</w:t>
      </w:r>
      <w:r>
        <w:rPr>
          <w:b/>
        </w:rPr>
        <w:t>4</w:t>
      </w:r>
      <w:r>
        <w:rPr>
          <w:b/>
        </w:rPr>
        <w:t>人）：</w:t>
      </w:r>
    </w:p>
    <w:p w14:paraId="72D72D9B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项目总经理：</w:t>
      </w:r>
      <w:r>
        <w:rPr>
          <w:lang w:eastAsia="zh-CN"/>
        </w:rPr>
        <w:t xml:space="preserve"> </w:t>
      </w:r>
      <w:r>
        <w:rPr>
          <w:lang w:eastAsia="zh-CN"/>
        </w:rPr>
        <w:t>负责整体战略规划、政府关系维护、重大决策；需具备</w:t>
      </w:r>
      <w:r>
        <w:rPr>
          <w:lang w:eastAsia="zh-CN"/>
        </w:rPr>
        <w:t>5</w:t>
      </w:r>
      <w:r>
        <w:rPr>
          <w:lang w:eastAsia="zh-CN"/>
        </w:rPr>
        <w:t>年以上大型项目管理经验、政府对接经验</w:t>
      </w:r>
    </w:p>
    <w:p w14:paraId="43FD996E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运营总监：</w:t>
      </w:r>
      <w:r>
        <w:rPr>
          <w:lang w:eastAsia="zh-CN"/>
        </w:rPr>
        <w:t xml:space="preserve"> </w:t>
      </w:r>
      <w:r>
        <w:rPr>
          <w:lang w:eastAsia="zh-CN"/>
        </w:rPr>
        <w:t>负责日常运营管理、业务流程优化、团队绩效考核；需具备</w:t>
      </w:r>
      <w:r>
        <w:rPr>
          <w:lang w:eastAsia="zh-CN"/>
        </w:rPr>
        <w:t>3</w:t>
      </w:r>
      <w:r>
        <w:rPr>
          <w:lang w:eastAsia="zh-CN"/>
        </w:rPr>
        <w:t>年以上文旅</w:t>
      </w:r>
      <w:r>
        <w:rPr>
          <w:lang w:eastAsia="zh-CN"/>
        </w:rPr>
        <w:t>/</w:t>
      </w:r>
      <w:r>
        <w:rPr>
          <w:lang w:eastAsia="zh-CN"/>
        </w:rPr>
        <w:t>应急行业管理经验</w:t>
      </w:r>
    </w:p>
    <w:p w14:paraId="72F3FB95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技术总监：</w:t>
      </w:r>
      <w:r>
        <w:rPr>
          <w:lang w:eastAsia="zh-CN"/>
        </w:rPr>
        <w:t xml:space="preserve"> </w:t>
      </w:r>
      <w:r>
        <w:rPr>
          <w:lang w:eastAsia="zh-CN"/>
        </w:rPr>
        <w:t>负责无人机系统运维、技术升级、安全标准制定；需持</w:t>
      </w:r>
      <w:r>
        <w:rPr>
          <w:lang w:eastAsia="zh-CN"/>
        </w:rPr>
        <w:t>AOPA</w:t>
      </w:r>
      <w:r>
        <w:rPr>
          <w:lang w:eastAsia="zh-CN"/>
        </w:rPr>
        <w:t>证书、具备</w:t>
      </w:r>
      <w:r>
        <w:rPr>
          <w:lang w:eastAsia="zh-CN"/>
        </w:rPr>
        <w:t>5</w:t>
      </w:r>
      <w:r>
        <w:rPr>
          <w:lang w:eastAsia="zh-CN"/>
        </w:rPr>
        <w:t>年以上无人机行业经验</w:t>
      </w:r>
    </w:p>
    <w:p w14:paraId="15076F2E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住宿部经理：</w:t>
      </w:r>
      <w:r>
        <w:rPr>
          <w:lang w:eastAsia="zh-CN"/>
        </w:rPr>
        <w:t xml:space="preserve"> </w:t>
      </w:r>
      <w:r>
        <w:rPr>
          <w:lang w:eastAsia="zh-CN"/>
        </w:rPr>
        <w:t>负责住宿业务管理、客房服务标准制定、卫生保洁监督；需具备</w:t>
      </w:r>
      <w:r>
        <w:rPr>
          <w:lang w:eastAsia="zh-CN"/>
        </w:rPr>
        <w:t>3</w:t>
      </w:r>
      <w:r>
        <w:rPr>
          <w:lang w:eastAsia="zh-CN"/>
        </w:rPr>
        <w:t>年以上酒店管理经验</w:t>
      </w:r>
    </w:p>
    <w:p w14:paraId="5940E857" w14:textId="77777777" w:rsidR="00E62DC2" w:rsidRDefault="00E62DC2">
      <w:pPr>
        <w:rPr>
          <w:lang w:eastAsia="zh-CN"/>
        </w:rPr>
      </w:pPr>
    </w:p>
    <w:p w14:paraId="2A1E2706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b/>
          <w:lang w:eastAsia="zh-CN"/>
        </w:rPr>
        <w:t>专业救援人员（</w:t>
      </w:r>
      <w:r>
        <w:rPr>
          <w:b/>
          <w:lang w:eastAsia="zh-CN"/>
        </w:rPr>
        <w:t>10</w:t>
      </w:r>
      <w:r>
        <w:rPr>
          <w:b/>
          <w:lang w:eastAsia="zh-CN"/>
        </w:rPr>
        <w:t>人）：</w:t>
      </w:r>
    </w:p>
    <w:p w14:paraId="61CBEDB7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无人机飞手（</w:t>
      </w:r>
      <w:r>
        <w:rPr>
          <w:b/>
          <w:lang w:eastAsia="zh-CN"/>
        </w:rPr>
        <w:t>4</w:t>
      </w:r>
      <w:r>
        <w:rPr>
          <w:b/>
          <w:lang w:eastAsia="zh-CN"/>
        </w:rPr>
        <w:t>人）：</w:t>
      </w:r>
      <w:r>
        <w:rPr>
          <w:lang w:eastAsia="zh-CN"/>
        </w:rPr>
        <w:t xml:space="preserve"> </w:t>
      </w:r>
      <w:r>
        <w:rPr>
          <w:lang w:eastAsia="zh-CN"/>
        </w:rPr>
        <w:t>实行</w:t>
      </w:r>
      <w:r>
        <w:rPr>
          <w:lang w:eastAsia="zh-CN"/>
        </w:rPr>
        <w:t>24</w:t>
      </w:r>
      <w:r>
        <w:rPr>
          <w:lang w:eastAsia="zh-CN"/>
        </w:rPr>
        <w:t>小时轮班制，每班</w:t>
      </w:r>
      <w:r>
        <w:rPr>
          <w:lang w:eastAsia="zh-CN"/>
        </w:rPr>
        <w:t>2</w:t>
      </w:r>
      <w:r>
        <w:rPr>
          <w:lang w:eastAsia="zh-CN"/>
        </w:rPr>
        <w:t>人；需持</w:t>
      </w:r>
      <w:r>
        <w:rPr>
          <w:lang w:eastAsia="zh-CN"/>
        </w:rPr>
        <w:t>AOPA</w:t>
      </w:r>
      <w:r>
        <w:rPr>
          <w:lang w:eastAsia="zh-CN"/>
        </w:rPr>
        <w:t>证书，熟练掌握</w:t>
      </w:r>
      <w:r>
        <w:rPr>
          <w:lang w:eastAsia="zh-CN"/>
        </w:rPr>
        <w:t>Matrice 350</w:t>
      </w:r>
      <w:r>
        <w:rPr>
          <w:lang w:eastAsia="zh-CN"/>
        </w:rPr>
        <w:t>和消费级无人机操作</w:t>
      </w:r>
    </w:p>
    <w:p w14:paraId="676B6BD5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救援队员（</w:t>
      </w:r>
      <w:r>
        <w:rPr>
          <w:b/>
          <w:lang w:eastAsia="zh-CN"/>
        </w:rPr>
        <w:t>4</w:t>
      </w:r>
      <w:r>
        <w:rPr>
          <w:b/>
          <w:lang w:eastAsia="zh-CN"/>
        </w:rPr>
        <w:t>人）：</w:t>
      </w:r>
      <w:r>
        <w:rPr>
          <w:lang w:eastAsia="zh-CN"/>
        </w:rPr>
        <w:t xml:space="preserve"> </w:t>
      </w:r>
      <w:r>
        <w:rPr>
          <w:lang w:eastAsia="zh-CN"/>
        </w:rPr>
        <w:t>负责山地救援、物资转运、应急处突；需持红十字会急救证、具备高山攀登经验</w:t>
      </w:r>
    </w:p>
    <w:p w14:paraId="1F14A8DE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医护人员（</w:t>
      </w:r>
      <w:r>
        <w:rPr>
          <w:b/>
          <w:lang w:eastAsia="zh-CN"/>
        </w:rPr>
        <w:t>2</w:t>
      </w:r>
      <w:r>
        <w:rPr>
          <w:b/>
          <w:lang w:eastAsia="zh-CN"/>
        </w:rPr>
        <w:t>人）：</w:t>
      </w:r>
      <w:r>
        <w:rPr>
          <w:lang w:eastAsia="zh-CN"/>
        </w:rPr>
        <w:t xml:space="preserve"> </w:t>
      </w:r>
      <w:r>
        <w:rPr>
          <w:lang w:eastAsia="zh-CN"/>
        </w:rPr>
        <w:t>负责日常医疗保障、伤员急救转运；需持执业医师</w:t>
      </w:r>
      <w:r>
        <w:rPr>
          <w:lang w:eastAsia="zh-CN"/>
        </w:rPr>
        <w:t>/</w:t>
      </w:r>
      <w:r>
        <w:rPr>
          <w:lang w:eastAsia="zh-CN"/>
        </w:rPr>
        <w:t>护士证，具备高原急救经验</w:t>
      </w:r>
    </w:p>
    <w:p w14:paraId="769F01FF" w14:textId="77777777" w:rsidR="00E62DC2" w:rsidRDefault="00E62DC2">
      <w:pPr>
        <w:rPr>
          <w:lang w:eastAsia="zh-CN"/>
        </w:rPr>
      </w:pPr>
    </w:p>
    <w:p w14:paraId="4D1C7A10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b/>
          <w:lang w:eastAsia="zh-CN"/>
        </w:rPr>
        <w:t>后勤支持人员（</w:t>
      </w:r>
      <w:r>
        <w:rPr>
          <w:b/>
          <w:lang w:eastAsia="zh-CN"/>
        </w:rPr>
        <w:t>13</w:t>
      </w:r>
      <w:r>
        <w:rPr>
          <w:b/>
          <w:lang w:eastAsia="zh-CN"/>
        </w:rPr>
        <w:t>人）：</w:t>
      </w:r>
    </w:p>
    <w:p w14:paraId="58839D57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客服接待（</w:t>
      </w:r>
      <w:r>
        <w:rPr>
          <w:b/>
          <w:lang w:eastAsia="zh-CN"/>
        </w:rPr>
        <w:t>3</w:t>
      </w:r>
      <w:r>
        <w:rPr>
          <w:b/>
          <w:lang w:eastAsia="zh-CN"/>
        </w:rPr>
        <w:t>人）：</w:t>
      </w:r>
      <w:r>
        <w:rPr>
          <w:lang w:eastAsia="zh-CN"/>
        </w:rPr>
        <w:t xml:space="preserve"> </w:t>
      </w:r>
      <w:r>
        <w:rPr>
          <w:lang w:eastAsia="zh-CN"/>
        </w:rPr>
        <w:t>负责游客服务引导、设备租赁操作指导、住宿接待办理；需具备基础服务意识</w:t>
      </w:r>
    </w:p>
    <w:p w14:paraId="4C37F12A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设备维护员（</w:t>
      </w:r>
      <w:r>
        <w:rPr>
          <w:b/>
          <w:lang w:eastAsia="zh-CN"/>
        </w:rPr>
        <w:t>2</w:t>
      </w:r>
      <w:r>
        <w:rPr>
          <w:b/>
          <w:lang w:eastAsia="zh-CN"/>
        </w:rPr>
        <w:t>人）：</w:t>
      </w:r>
      <w:r>
        <w:rPr>
          <w:lang w:eastAsia="zh-CN"/>
        </w:rPr>
        <w:t xml:space="preserve"> </w:t>
      </w:r>
      <w:r>
        <w:rPr>
          <w:lang w:eastAsia="zh-CN"/>
        </w:rPr>
        <w:t>负责无人机日常保养、充电管理、故障排查</w:t>
      </w:r>
    </w:p>
    <w:p w14:paraId="192BBAF1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客房服务（</w:t>
      </w:r>
      <w:r>
        <w:rPr>
          <w:b/>
          <w:lang w:eastAsia="zh-CN"/>
        </w:rPr>
        <w:t>4</w:t>
      </w:r>
      <w:r>
        <w:rPr>
          <w:b/>
          <w:lang w:eastAsia="zh-CN"/>
        </w:rPr>
        <w:t>人）：</w:t>
      </w:r>
      <w:r>
        <w:rPr>
          <w:lang w:eastAsia="zh-CN"/>
        </w:rPr>
        <w:t xml:space="preserve"> </w:t>
      </w:r>
      <w:r>
        <w:rPr>
          <w:lang w:eastAsia="zh-CN"/>
        </w:rPr>
        <w:t>负责客房清洁、布草更换、客房设施维护；需具备酒店客房服务经验</w:t>
      </w:r>
    </w:p>
    <w:p w14:paraId="3DAF6B7E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保洁安保（</w:t>
      </w:r>
      <w:r>
        <w:rPr>
          <w:b/>
          <w:lang w:eastAsia="zh-CN"/>
        </w:rPr>
        <w:t>2</w:t>
      </w:r>
      <w:r>
        <w:rPr>
          <w:b/>
          <w:lang w:eastAsia="zh-CN"/>
        </w:rPr>
        <w:t>人）：</w:t>
      </w:r>
      <w:r>
        <w:rPr>
          <w:lang w:eastAsia="zh-CN"/>
        </w:rPr>
        <w:t xml:space="preserve"> </w:t>
      </w:r>
      <w:r>
        <w:rPr>
          <w:lang w:eastAsia="zh-CN"/>
        </w:rPr>
        <w:t>负责公共区域环境卫生、设施安全、夜间巡逻</w:t>
      </w:r>
    </w:p>
    <w:p w14:paraId="0DBBA69B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b/>
          <w:lang w:eastAsia="zh-CN"/>
        </w:rPr>
        <w:t>财务行政（</w:t>
      </w:r>
      <w:r>
        <w:rPr>
          <w:b/>
          <w:lang w:eastAsia="zh-CN"/>
        </w:rPr>
        <w:t>2</w:t>
      </w:r>
      <w:r>
        <w:rPr>
          <w:b/>
          <w:lang w:eastAsia="zh-CN"/>
        </w:rPr>
        <w:t>人）：</w:t>
      </w:r>
      <w:r>
        <w:rPr>
          <w:lang w:eastAsia="zh-CN"/>
        </w:rPr>
        <w:t xml:space="preserve"> </w:t>
      </w:r>
      <w:r>
        <w:rPr>
          <w:lang w:eastAsia="zh-CN"/>
        </w:rPr>
        <w:t>负责财务管理、行政事务、社区分红发放、住宿预订系统管理</w:t>
      </w:r>
    </w:p>
    <w:p w14:paraId="72F33603" w14:textId="77777777" w:rsidR="00E62DC2" w:rsidRDefault="00E62DC2">
      <w:pPr>
        <w:rPr>
          <w:lang w:eastAsia="zh-CN"/>
        </w:rPr>
      </w:pPr>
    </w:p>
    <w:p w14:paraId="776C09A5" w14:textId="77777777" w:rsidR="00E62DC2" w:rsidRDefault="00E83AF7">
      <w:pPr>
        <w:pStyle w:val="3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设备构成</w:t>
      </w:r>
    </w:p>
    <w:p w14:paraId="06BB0930" w14:textId="77777777" w:rsidR="00E62DC2" w:rsidRDefault="00E62DC2">
      <w:pPr>
        <w:rPr>
          <w:lang w:eastAsia="zh-CN"/>
        </w:rPr>
      </w:pPr>
    </w:p>
    <w:p w14:paraId="505C2EDC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设备分类清单与维护方案：</w:t>
      </w:r>
    </w:p>
    <w:p w14:paraId="7B7E7F24" w14:textId="77777777" w:rsidR="00E62DC2" w:rsidRDefault="00E62DC2">
      <w:pPr>
        <w:rPr>
          <w:lang w:eastAsia="zh-CN"/>
        </w:rPr>
      </w:pPr>
    </w:p>
    <w:p w14:paraId="3EE08462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b/>
          <w:lang w:eastAsia="zh-CN"/>
        </w:rPr>
        <w:t>救援类设备（总价值</w:t>
      </w:r>
      <w:r>
        <w:rPr>
          <w:b/>
          <w:lang w:eastAsia="zh-CN"/>
        </w:rPr>
        <w:t>95</w:t>
      </w:r>
      <w:r>
        <w:rPr>
          <w:b/>
          <w:lang w:eastAsia="zh-CN"/>
        </w:rPr>
        <w:t>万元）：</w:t>
      </w:r>
    </w:p>
    <w:p w14:paraId="46438AA1" w14:textId="77777777" w:rsidR="00E62DC2" w:rsidRDefault="00E62DC2">
      <w:pPr>
        <w:rPr>
          <w:lang w:eastAsia="zh-C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1385"/>
        <w:gridCol w:w="1385"/>
        <w:gridCol w:w="1385"/>
        <w:gridCol w:w="1385"/>
        <w:gridCol w:w="1385"/>
      </w:tblGrid>
      <w:tr w:rsidR="00E62DC2" w14:paraId="5D763924" w14:textId="77777777">
        <w:trPr>
          <w:jc w:val="center"/>
        </w:trPr>
        <w:tc>
          <w:tcPr>
            <w:tcW w:w="1385" w:type="dxa"/>
            <w:shd w:val="clear" w:color="auto" w:fill="F2F2F2"/>
          </w:tcPr>
          <w:p w14:paraId="282A12F7" w14:textId="77777777" w:rsidR="00E62DC2" w:rsidRDefault="00E83AF7">
            <w:r>
              <w:rPr>
                <w:b/>
              </w:rPr>
              <w:t>设备名称</w:t>
            </w:r>
          </w:p>
        </w:tc>
        <w:tc>
          <w:tcPr>
            <w:tcW w:w="1385" w:type="dxa"/>
            <w:shd w:val="clear" w:color="auto" w:fill="F2F2F2"/>
          </w:tcPr>
          <w:p w14:paraId="7126445A" w14:textId="77777777" w:rsidR="00E62DC2" w:rsidRDefault="00E83AF7">
            <w:r>
              <w:rPr>
                <w:b/>
              </w:rPr>
              <w:t>规格</w:t>
            </w:r>
            <w:r>
              <w:rPr>
                <w:b/>
              </w:rPr>
              <w:t>/</w:t>
            </w:r>
            <w:r>
              <w:rPr>
                <w:b/>
              </w:rPr>
              <w:t>型号</w:t>
            </w:r>
          </w:p>
        </w:tc>
        <w:tc>
          <w:tcPr>
            <w:tcW w:w="1385" w:type="dxa"/>
            <w:shd w:val="clear" w:color="auto" w:fill="F2F2F2"/>
          </w:tcPr>
          <w:p w14:paraId="64191A7E" w14:textId="77777777" w:rsidR="00E62DC2" w:rsidRDefault="00E83AF7">
            <w:r>
              <w:rPr>
                <w:b/>
              </w:rPr>
              <w:t>数量</w:t>
            </w:r>
          </w:p>
        </w:tc>
        <w:tc>
          <w:tcPr>
            <w:tcW w:w="1385" w:type="dxa"/>
            <w:shd w:val="clear" w:color="auto" w:fill="F2F2F2"/>
          </w:tcPr>
          <w:p w14:paraId="321A3FE5" w14:textId="77777777" w:rsidR="00E62DC2" w:rsidRDefault="00E83AF7">
            <w:r>
              <w:rPr>
                <w:b/>
              </w:rPr>
              <w:t>单价（万元）</w:t>
            </w:r>
          </w:p>
        </w:tc>
        <w:tc>
          <w:tcPr>
            <w:tcW w:w="1385" w:type="dxa"/>
            <w:shd w:val="clear" w:color="auto" w:fill="F2F2F2"/>
          </w:tcPr>
          <w:p w14:paraId="34121227" w14:textId="77777777" w:rsidR="00E62DC2" w:rsidRDefault="00E83AF7">
            <w:r>
              <w:rPr>
                <w:b/>
              </w:rPr>
              <w:t>维护周期</w:t>
            </w:r>
          </w:p>
        </w:tc>
        <w:tc>
          <w:tcPr>
            <w:tcW w:w="1385" w:type="dxa"/>
            <w:shd w:val="clear" w:color="auto" w:fill="F2F2F2"/>
          </w:tcPr>
          <w:p w14:paraId="344F3377" w14:textId="77777777" w:rsidR="00E62DC2" w:rsidRDefault="00E83AF7">
            <w:r>
              <w:rPr>
                <w:b/>
              </w:rPr>
              <w:t>维护要求</w:t>
            </w:r>
          </w:p>
        </w:tc>
      </w:tr>
      <w:tr w:rsidR="00E62DC2" w14:paraId="6FD4DCBA" w14:textId="77777777">
        <w:trPr>
          <w:jc w:val="center"/>
        </w:trPr>
        <w:tc>
          <w:tcPr>
            <w:tcW w:w="1385" w:type="dxa"/>
          </w:tcPr>
          <w:p w14:paraId="1B7AFCE9" w14:textId="77777777" w:rsidR="00E62DC2" w:rsidRDefault="00E83AF7">
            <w:r>
              <w:t>救援无人机</w:t>
            </w:r>
          </w:p>
        </w:tc>
        <w:tc>
          <w:tcPr>
            <w:tcW w:w="1385" w:type="dxa"/>
          </w:tcPr>
          <w:p w14:paraId="58454086" w14:textId="77777777" w:rsidR="00E62DC2" w:rsidRDefault="00E83AF7">
            <w:r>
              <w:t>DJI Matrice 350 RTK</w:t>
            </w:r>
          </w:p>
        </w:tc>
        <w:tc>
          <w:tcPr>
            <w:tcW w:w="1385" w:type="dxa"/>
          </w:tcPr>
          <w:p w14:paraId="73C93243" w14:textId="77777777" w:rsidR="00E62DC2" w:rsidRDefault="00E83AF7">
            <w:r>
              <w:t>2</w:t>
            </w:r>
            <w:r>
              <w:t>架</w:t>
            </w:r>
          </w:p>
        </w:tc>
        <w:tc>
          <w:tcPr>
            <w:tcW w:w="1385" w:type="dxa"/>
          </w:tcPr>
          <w:p w14:paraId="089A2F87" w14:textId="77777777" w:rsidR="00E62DC2" w:rsidRDefault="00E83AF7">
            <w:r>
              <w:t>15</w:t>
            </w:r>
          </w:p>
        </w:tc>
        <w:tc>
          <w:tcPr>
            <w:tcW w:w="1385" w:type="dxa"/>
          </w:tcPr>
          <w:p w14:paraId="1E1DF2D6" w14:textId="77777777" w:rsidR="00E62DC2" w:rsidRDefault="00E83AF7">
            <w:r>
              <w:t>每月</w:t>
            </w:r>
          </w:p>
        </w:tc>
        <w:tc>
          <w:tcPr>
            <w:tcW w:w="1385" w:type="dxa"/>
          </w:tcPr>
          <w:p w14:paraId="7DF9B655" w14:textId="77777777" w:rsidR="00E62DC2" w:rsidRDefault="00E83AF7">
            <w:r>
              <w:t>专业检修、电池校准</w:t>
            </w:r>
          </w:p>
        </w:tc>
      </w:tr>
      <w:tr w:rsidR="00E62DC2" w14:paraId="5455807F" w14:textId="77777777">
        <w:trPr>
          <w:jc w:val="center"/>
        </w:trPr>
        <w:tc>
          <w:tcPr>
            <w:tcW w:w="1385" w:type="dxa"/>
          </w:tcPr>
          <w:p w14:paraId="5424C388" w14:textId="77777777" w:rsidR="00E62DC2" w:rsidRDefault="00E83AF7">
            <w:r>
              <w:t>热成像负载</w:t>
            </w:r>
          </w:p>
        </w:tc>
        <w:tc>
          <w:tcPr>
            <w:tcW w:w="1385" w:type="dxa"/>
          </w:tcPr>
          <w:p w14:paraId="216E0AE8" w14:textId="77777777" w:rsidR="00E62DC2" w:rsidRDefault="00E83AF7">
            <w:r>
              <w:t>DJI H20T</w:t>
            </w:r>
          </w:p>
        </w:tc>
        <w:tc>
          <w:tcPr>
            <w:tcW w:w="1385" w:type="dxa"/>
          </w:tcPr>
          <w:p w14:paraId="15A5193C" w14:textId="77777777" w:rsidR="00E62DC2" w:rsidRDefault="00E83AF7">
            <w:r>
              <w:t>2</w:t>
            </w:r>
            <w:r>
              <w:t>套</w:t>
            </w:r>
          </w:p>
        </w:tc>
        <w:tc>
          <w:tcPr>
            <w:tcW w:w="1385" w:type="dxa"/>
          </w:tcPr>
          <w:p w14:paraId="79C5DA0D" w14:textId="77777777" w:rsidR="00E62DC2" w:rsidRDefault="00E83AF7">
            <w:r>
              <w:t>5</w:t>
            </w:r>
          </w:p>
        </w:tc>
        <w:tc>
          <w:tcPr>
            <w:tcW w:w="1385" w:type="dxa"/>
          </w:tcPr>
          <w:p w14:paraId="364B1AF6" w14:textId="77777777" w:rsidR="00E62DC2" w:rsidRDefault="00E83AF7">
            <w:r>
              <w:t>每月</w:t>
            </w:r>
          </w:p>
        </w:tc>
        <w:tc>
          <w:tcPr>
            <w:tcW w:w="1385" w:type="dxa"/>
          </w:tcPr>
          <w:p w14:paraId="7A561AF7" w14:textId="77777777" w:rsidR="00E62DC2" w:rsidRDefault="00E83AF7">
            <w:r>
              <w:t>镜头清洁、固件升级</w:t>
            </w:r>
          </w:p>
        </w:tc>
      </w:tr>
      <w:tr w:rsidR="00E62DC2" w14:paraId="3A79D92B" w14:textId="77777777">
        <w:trPr>
          <w:jc w:val="center"/>
        </w:trPr>
        <w:tc>
          <w:tcPr>
            <w:tcW w:w="1385" w:type="dxa"/>
          </w:tcPr>
          <w:p w14:paraId="6F2F7142" w14:textId="77777777" w:rsidR="00E62DC2" w:rsidRDefault="00E83AF7">
            <w:r>
              <w:t>物资抛投器</w:t>
            </w:r>
          </w:p>
        </w:tc>
        <w:tc>
          <w:tcPr>
            <w:tcW w:w="1385" w:type="dxa"/>
          </w:tcPr>
          <w:p w14:paraId="0A18EB1D" w14:textId="77777777" w:rsidR="00E62DC2" w:rsidRDefault="00E83AF7">
            <w:r>
              <w:t>定制化</w:t>
            </w:r>
          </w:p>
        </w:tc>
        <w:tc>
          <w:tcPr>
            <w:tcW w:w="1385" w:type="dxa"/>
          </w:tcPr>
          <w:p w14:paraId="79006DDB" w14:textId="77777777" w:rsidR="00E62DC2" w:rsidRDefault="00E83AF7">
            <w:r>
              <w:t>2</w:t>
            </w:r>
            <w:r>
              <w:t>套</w:t>
            </w:r>
          </w:p>
        </w:tc>
        <w:tc>
          <w:tcPr>
            <w:tcW w:w="1385" w:type="dxa"/>
          </w:tcPr>
          <w:p w14:paraId="20835ED9" w14:textId="77777777" w:rsidR="00E62DC2" w:rsidRDefault="00E83AF7">
            <w:r>
              <w:t>0.8</w:t>
            </w:r>
          </w:p>
        </w:tc>
        <w:tc>
          <w:tcPr>
            <w:tcW w:w="1385" w:type="dxa"/>
          </w:tcPr>
          <w:p w14:paraId="6ADA8112" w14:textId="77777777" w:rsidR="00E62DC2" w:rsidRDefault="00E83AF7">
            <w:r>
              <w:t>每周</w:t>
            </w:r>
          </w:p>
        </w:tc>
        <w:tc>
          <w:tcPr>
            <w:tcW w:w="1385" w:type="dxa"/>
          </w:tcPr>
          <w:p w14:paraId="5B96925D" w14:textId="77777777" w:rsidR="00E62DC2" w:rsidRDefault="00E83AF7">
            <w:r>
              <w:t>测试投放精度</w:t>
            </w:r>
          </w:p>
        </w:tc>
      </w:tr>
      <w:tr w:rsidR="00E62DC2" w14:paraId="6765BD35" w14:textId="77777777">
        <w:trPr>
          <w:jc w:val="center"/>
        </w:trPr>
        <w:tc>
          <w:tcPr>
            <w:tcW w:w="1385" w:type="dxa"/>
          </w:tcPr>
          <w:p w14:paraId="6F8D2939" w14:textId="77777777" w:rsidR="00E62DC2" w:rsidRDefault="00E83AF7">
            <w:r>
              <w:t>AED</w:t>
            </w:r>
          </w:p>
        </w:tc>
        <w:tc>
          <w:tcPr>
            <w:tcW w:w="1385" w:type="dxa"/>
          </w:tcPr>
          <w:p w14:paraId="15737169" w14:textId="77777777" w:rsidR="00E62DC2" w:rsidRDefault="00E83AF7">
            <w:r>
              <w:t>专业急救设备</w:t>
            </w:r>
          </w:p>
        </w:tc>
        <w:tc>
          <w:tcPr>
            <w:tcW w:w="1385" w:type="dxa"/>
          </w:tcPr>
          <w:p w14:paraId="08D28CCF" w14:textId="77777777" w:rsidR="00E62DC2" w:rsidRDefault="00E83AF7">
            <w:r>
              <w:t>2</w:t>
            </w:r>
            <w:r>
              <w:t>台</w:t>
            </w:r>
          </w:p>
        </w:tc>
        <w:tc>
          <w:tcPr>
            <w:tcW w:w="1385" w:type="dxa"/>
          </w:tcPr>
          <w:p w14:paraId="10709581" w14:textId="77777777" w:rsidR="00E62DC2" w:rsidRDefault="00E83AF7">
            <w:r>
              <w:t>3</w:t>
            </w:r>
          </w:p>
        </w:tc>
        <w:tc>
          <w:tcPr>
            <w:tcW w:w="1385" w:type="dxa"/>
          </w:tcPr>
          <w:p w14:paraId="4A242119" w14:textId="77777777" w:rsidR="00E62DC2" w:rsidRDefault="00E83AF7">
            <w:r>
              <w:t>每月</w:t>
            </w:r>
          </w:p>
        </w:tc>
        <w:tc>
          <w:tcPr>
            <w:tcW w:w="1385" w:type="dxa"/>
          </w:tcPr>
          <w:p w14:paraId="67168E80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电量检查、电极片更换</w:t>
            </w:r>
          </w:p>
        </w:tc>
      </w:tr>
      <w:tr w:rsidR="00E62DC2" w14:paraId="18DD4FF0" w14:textId="77777777">
        <w:trPr>
          <w:jc w:val="center"/>
        </w:trPr>
        <w:tc>
          <w:tcPr>
            <w:tcW w:w="1385" w:type="dxa"/>
          </w:tcPr>
          <w:p w14:paraId="45188BFF" w14:textId="77777777" w:rsidR="00E62DC2" w:rsidRDefault="00E83AF7">
            <w:r>
              <w:t>专业担架</w:t>
            </w:r>
          </w:p>
        </w:tc>
        <w:tc>
          <w:tcPr>
            <w:tcW w:w="1385" w:type="dxa"/>
          </w:tcPr>
          <w:p w14:paraId="59BF8522" w14:textId="77777777" w:rsidR="00E62DC2" w:rsidRDefault="00E83AF7">
            <w:r>
              <w:t>铲式担架</w:t>
            </w:r>
          </w:p>
        </w:tc>
        <w:tc>
          <w:tcPr>
            <w:tcW w:w="1385" w:type="dxa"/>
          </w:tcPr>
          <w:p w14:paraId="23635ED7" w14:textId="77777777" w:rsidR="00E62DC2" w:rsidRDefault="00E83AF7">
            <w:r>
              <w:t>4</w:t>
            </w:r>
            <w:r>
              <w:t>副</w:t>
            </w:r>
          </w:p>
        </w:tc>
        <w:tc>
          <w:tcPr>
            <w:tcW w:w="1385" w:type="dxa"/>
          </w:tcPr>
          <w:p w14:paraId="363A30C1" w14:textId="77777777" w:rsidR="00E62DC2" w:rsidRDefault="00E83AF7">
            <w:r>
              <w:t>0.5</w:t>
            </w:r>
          </w:p>
        </w:tc>
        <w:tc>
          <w:tcPr>
            <w:tcW w:w="1385" w:type="dxa"/>
          </w:tcPr>
          <w:p w14:paraId="716D1D00" w14:textId="77777777" w:rsidR="00E62DC2" w:rsidRDefault="00E83AF7">
            <w:r>
              <w:t>每月</w:t>
            </w:r>
          </w:p>
        </w:tc>
        <w:tc>
          <w:tcPr>
            <w:tcW w:w="1385" w:type="dxa"/>
          </w:tcPr>
          <w:p w14:paraId="01FE6E62" w14:textId="77777777" w:rsidR="00E62DC2" w:rsidRDefault="00E83AF7">
            <w:r>
              <w:t>结构检查</w:t>
            </w:r>
          </w:p>
        </w:tc>
      </w:tr>
      <w:tr w:rsidR="00E62DC2" w14:paraId="7DBF7BB4" w14:textId="77777777">
        <w:trPr>
          <w:jc w:val="center"/>
        </w:trPr>
        <w:tc>
          <w:tcPr>
            <w:tcW w:w="1385" w:type="dxa"/>
          </w:tcPr>
          <w:p w14:paraId="7D5075B7" w14:textId="77777777" w:rsidR="00E62DC2" w:rsidRDefault="00E83AF7">
            <w:r>
              <w:t>急救药品库</w:t>
            </w:r>
          </w:p>
        </w:tc>
        <w:tc>
          <w:tcPr>
            <w:tcW w:w="1385" w:type="dxa"/>
          </w:tcPr>
          <w:p w14:paraId="12C0E1EC" w14:textId="77777777" w:rsidR="00E62DC2" w:rsidRDefault="00E83AF7">
            <w:r>
              <w:t>高原专用药品</w:t>
            </w:r>
          </w:p>
        </w:tc>
        <w:tc>
          <w:tcPr>
            <w:tcW w:w="1385" w:type="dxa"/>
          </w:tcPr>
          <w:p w14:paraId="0CA7D88E" w14:textId="77777777" w:rsidR="00E62DC2" w:rsidRDefault="00E83AF7">
            <w:r>
              <w:t>1</w:t>
            </w:r>
            <w:r>
              <w:t>套</w:t>
            </w:r>
          </w:p>
        </w:tc>
        <w:tc>
          <w:tcPr>
            <w:tcW w:w="1385" w:type="dxa"/>
          </w:tcPr>
          <w:p w14:paraId="1E2B6D72" w14:textId="77777777" w:rsidR="00E62DC2" w:rsidRDefault="00E83AF7">
            <w:r>
              <w:t>5</w:t>
            </w:r>
          </w:p>
        </w:tc>
        <w:tc>
          <w:tcPr>
            <w:tcW w:w="1385" w:type="dxa"/>
          </w:tcPr>
          <w:p w14:paraId="03126830" w14:textId="77777777" w:rsidR="00E62DC2" w:rsidRDefault="00E83AF7">
            <w:r>
              <w:t>每季度</w:t>
            </w:r>
          </w:p>
        </w:tc>
        <w:tc>
          <w:tcPr>
            <w:tcW w:w="1385" w:type="dxa"/>
          </w:tcPr>
          <w:p w14:paraId="7433AEA2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药品有效期检查、补充</w:t>
            </w:r>
          </w:p>
        </w:tc>
      </w:tr>
    </w:tbl>
    <w:p w14:paraId="35F9AD17" w14:textId="77777777" w:rsidR="00E62DC2" w:rsidRDefault="00E62DC2">
      <w:pPr>
        <w:rPr>
          <w:lang w:eastAsia="zh-CN"/>
        </w:rPr>
      </w:pPr>
    </w:p>
    <w:p w14:paraId="46721935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b/>
          <w:lang w:eastAsia="zh-CN"/>
        </w:rPr>
        <w:t>通讯类设备（总价值</w:t>
      </w:r>
      <w:r>
        <w:rPr>
          <w:b/>
          <w:lang w:eastAsia="zh-CN"/>
        </w:rPr>
        <w:t>35</w:t>
      </w:r>
      <w:r>
        <w:rPr>
          <w:b/>
          <w:lang w:eastAsia="zh-CN"/>
        </w:rPr>
        <w:t>万元）：</w:t>
      </w:r>
    </w:p>
    <w:p w14:paraId="223DD588" w14:textId="77777777" w:rsidR="00E62DC2" w:rsidRDefault="00E62DC2">
      <w:pPr>
        <w:rPr>
          <w:lang w:eastAsia="zh-C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1385"/>
        <w:gridCol w:w="1385"/>
        <w:gridCol w:w="1385"/>
        <w:gridCol w:w="1385"/>
        <w:gridCol w:w="1385"/>
      </w:tblGrid>
      <w:tr w:rsidR="00E62DC2" w14:paraId="4D88B937" w14:textId="77777777">
        <w:trPr>
          <w:jc w:val="center"/>
        </w:trPr>
        <w:tc>
          <w:tcPr>
            <w:tcW w:w="1385" w:type="dxa"/>
            <w:shd w:val="clear" w:color="auto" w:fill="F2F2F2"/>
          </w:tcPr>
          <w:p w14:paraId="39357CA0" w14:textId="77777777" w:rsidR="00E62DC2" w:rsidRDefault="00E83AF7">
            <w:r>
              <w:rPr>
                <w:b/>
              </w:rPr>
              <w:t>设备名称</w:t>
            </w:r>
          </w:p>
        </w:tc>
        <w:tc>
          <w:tcPr>
            <w:tcW w:w="1385" w:type="dxa"/>
            <w:shd w:val="clear" w:color="auto" w:fill="F2F2F2"/>
          </w:tcPr>
          <w:p w14:paraId="53FAE522" w14:textId="77777777" w:rsidR="00E62DC2" w:rsidRDefault="00E83AF7">
            <w:r>
              <w:rPr>
                <w:b/>
              </w:rPr>
              <w:t>规格</w:t>
            </w:r>
            <w:r>
              <w:rPr>
                <w:b/>
              </w:rPr>
              <w:t>/</w:t>
            </w:r>
            <w:r>
              <w:rPr>
                <w:b/>
              </w:rPr>
              <w:t>型号</w:t>
            </w:r>
          </w:p>
        </w:tc>
        <w:tc>
          <w:tcPr>
            <w:tcW w:w="1385" w:type="dxa"/>
            <w:shd w:val="clear" w:color="auto" w:fill="F2F2F2"/>
          </w:tcPr>
          <w:p w14:paraId="5B352F7A" w14:textId="77777777" w:rsidR="00E62DC2" w:rsidRDefault="00E83AF7">
            <w:r>
              <w:rPr>
                <w:b/>
              </w:rPr>
              <w:t>数量</w:t>
            </w:r>
          </w:p>
        </w:tc>
        <w:tc>
          <w:tcPr>
            <w:tcW w:w="1385" w:type="dxa"/>
            <w:shd w:val="clear" w:color="auto" w:fill="F2F2F2"/>
          </w:tcPr>
          <w:p w14:paraId="226B4B44" w14:textId="77777777" w:rsidR="00E62DC2" w:rsidRDefault="00E83AF7">
            <w:r>
              <w:rPr>
                <w:b/>
              </w:rPr>
              <w:t>单价（万元）</w:t>
            </w:r>
          </w:p>
        </w:tc>
        <w:tc>
          <w:tcPr>
            <w:tcW w:w="1385" w:type="dxa"/>
            <w:shd w:val="clear" w:color="auto" w:fill="F2F2F2"/>
          </w:tcPr>
          <w:p w14:paraId="0933316B" w14:textId="77777777" w:rsidR="00E62DC2" w:rsidRDefault="00E83AF7">
            <w:r>
              <w:rPr>
                <w:b/>
              </w:rPr>
              <w:t>维护周期</w:t>
            </w:r>
          </w:p>
        </w:tc>
        <w:tc>
          <w:tcPr>
            <w:tcW w:w="1385" w:type="dxa"/>
            <w:shd w:val="clear" w:color="auto" w:fill="F2F2F2"/>
          </w:tcPr>
          <w:p w14:paraId="0BFB94D0" w14:textId="77777777" w:rsidR="00E62DC2" w:rsidRDefault="00E83AF7">
            <w:r>
              <w:rPr>
                <w:b/>
              </w:rPr>
              <w:t>维护要求</w:t>
            </w:r>
          </w:p>
        </w:tc>
      </w:tr>
      <w:tr w:rsidR="00E62DC2" w14:paraId="49959477" w14:textId="77777777">
        <w:trPr>
          <w:jc w:val="center"/>
        </w:trPr>
        <w:tc>
          <w:tcPr>
            <w:tcW w:w="1385" w:type="dxa"/>
          </w:tcPr>
          <w:p w14:paraId="11366207" w14:textId="77777777" w:rsidR="00E62DC2" w:rsidRDefault="00E83AF7">
            <w:r>
              <w:t>卫星电话</w:t>
            </w:r>
          </w:p>
        </w:tc>
        <w:tc>
          <w:tcPr>
            <w:tcW w:w="1385" w:type="dxa"/>
          </w:tcPr>
          <w:p w14:paraId="6E5B615C" w14:textId="77777777" w:rsidR="00E62DC2" w:rsidRDefault="00E83AF7">
            <w:r>
              <w:t>铱星</w:t>
            </w:r>
            <w:r>
              <w:t>/</w:t>
            </w:r>
            <w:r>
              <w:t>海事卫星</w:t>
            </w:r>
          </w:p>
        </w:tc>
        <w:tc>
          <w:tcPr>
            <w:tcW w:w="1385" w:type="dxa"/>
          </w:tcPr>
          <w:p w14:paraId="42B2F6D1" w14:textId="77777777" w:rsidR="00E62DC2" w:rsidRDefault="00E83AF7">
            <w:r>
              <w:t>4</w:t>
            </w:r>
            <w:r>
              <w:t>部</w:t>
            </w:r>
          </w:p>
        </w:tc>
        <w:tc>
          <w:tcPr>
            <w:tcW w:w="1385" w:type="dxa"/>
          </w:tcPr>
          <w:p w14:paraId="66B37515" w14:textId="77777777" w:rsidR="00E62DC2" w:rsidRDefault="00E83AF7">
            <w:r>
              <w:t>1.5</w:t>
            </w:r>
          </w:p>
        </w:tc>
        <w:tc>
          <w:tcPr>
            <w:tcW w:w="1385" w:type="dxa"/>
          </w:tcPr>
          <w:p w14:paraId="0D9F9993" w14:textId="77777777" w:rsidR="00E62DC2" w:rsidRDefault="00E83AF7">
            <w:r>
              <w:t>每月</w:t>
            </w:r>
          </w:p>
        </w:tc>
        <w:tc>
          <w:tcPr>
            <w:tcW w:w="1385" w:type="dxa"/>
          </w:tcPr>
          <w:p w14:paraId="3ED341F1" w14:textId="77777777" w:rsidR="00E62DC2" w:rsidRDefault="00E83AF7">
            <w:r>
              <w:t>信号测试、话费充值</w:t>
            </w:r>
          </w:p>
        </w:tc>
      </w:tr>
      <w:tr w:rsidR="00E62DC2" w14:paraId="0D0FE289" w14:textId="77777777">
        <w:trPr>
          <w:jc w:val="center"/>
        </w:trPr>
        <w:tc>
          <w:tcPr>
            <w:tcW w:w="1385" w:type="dxa"/>
          </w:tcPr>
          <w:p w14:paraId="0A6D71E0" w14:textId="77777777" w:rsidR="00E62DC2" w:rsidRDefault="00E83AF7">
            <w:r>
              <w:t>高频对讲机</w:t>
            </w:r>
          </w:p>
        </w:tc>
        <w:tc>
          <w:tcPr>
            <w:tcW w:w="1385" w:type="dxa"/>
          </w:tcPr>
          <w:p w14:paraId="23B64D48" w14:textId="77777777" w:rsidR="00E62DC2" w:rsidRDefault="00E83AF7">
            <w:r>
              <w:t>专业级</w:t>
            </w:r>
          </w:p>
        </w:tc>
        <w:tc>
          <w:tcPr>
            <w:tcW w:w="1385" w:type="dxa"/>
          </w:tcPr>
          <w:p w14:paraId="23BF91C2" w14:textId="77777777" w:rsidR="00E62DC2" w:rsidRDefault="00E83AF7">
            <w:r>
              <w:t>10</w:t>
            </w:r>
            <w:r>
              <w:t>部</w:t>
            </w:r>
          </w:p>
        </w:tc>
        <w:tc>
          <w:tcPr>
            <w:tcW w:w="1385" w:type="dxa"/>
          </w:tcPr>
          <w:p w14:paraId="074787B6" w14:textId="77777777" w:rsidR="00E62DC2" w:rsidRDefault="00E83AF7">
            <w:r>
              <w:t>0.3</w:t>
            </w:r>
          </w:p>
        </w:tc>
        <w:tc>
          <w:tcPr>
            <w:tcW w:w="1385" w:type="dxa"/>
          </w:tcPr>
          <w:p w14:paraId="5E2E087D" w14:textId="77777777" w:rsidR="00E62DC2" w:rsidRDefault="00E83AF7">
            <w:r>
              <w:t>每周</w:t>
            </w:r>
          </w:p>
        </w:tc>
        <w:tc>
          <w:tcPr>
            <w:tcW w:w="1385" w:type="dxa"/>
          </w:tcPr>
          <w:p w14:paraId="2708862B" w14:textId="77777777" w:rsidR="00E62DC2" w:rsidRDefault="00E83AF7">
            <w:r>
              <w:t>信道测试、充电</w:t>
            </w:r>
          </w:p>
        </w:tc>
      </w:tr>
      <w:tr w:rsidR="00E62DC2" w14:paraId="427E5B9E" w14:textId="77777777">
        <w:trPr>
          <w:jc w:val="center"/>
        </w:trPr>
        <w:tc>
          <w:tcPr>
            <w:tcW w:w="1385" w:type="dxa"/>
          </w:tcPr>
          <w:p w14:paraId="35725D1D" w14:textId="77777777" w:rsidR="00E62DC2" w:rsidRDefault="00E83AF7">
            <w:r>
              <w:t>中继台</w:t>
            </w:r>
          </w:p>
        </w:tc>
        <w:tc>
          <w:tcPr>
            <w:tcW w:w="1385" w:type="dxa"/>
          </w:tcPr>
          <w:p w14:paraId="7F6AF5FA" w14:textId="77777777" w:rsidR="00E62DC2" w:rsidRDefault="00E83AF7">
            <w:r>
              <w:t>高功率</w:t>
            </w:r>
          </w:p>
        </w:tc>
        <w:tc>
          <w:tcPr>
            <w:tcW w:w="1385" w:type="dxa"/>
          </w:tcPr>
          <w:p w14:paraId="456B6CDC" w14:textId="77777777" w:rsidR="00E62DC2" w:rsidRDefault="00E83AF7">
            <w:r>
              <w:t>2</w:t>
            </w:r>
            <w:r>
              <w:t>套</w:t>
            </w:r>
          </w:p>
        </w:tc>
        <w:tc>
          <w:tcPr>
            <w:tcW w:w="1385" w:type="dxa"/>
          </w:tcPr>
          <w:p w14:paraId="453C031F" w14:textId="77777777" w:rsidR="00E62DC2" w:rsidRDefault="00E83AF7">
            <w:r>
              <w:t>2</w:t>
            </w:r>
          </w:p>
        </w:tc>
        <w:tc>
          <w:tcPr>
            <w:tcW w:w="1385" w:type="dxa"/>
          </w:tcPr>
          <w:p w14:paraId="2A5095E1" w14:textId="77777777" w:rsidR="00E62DC2" w:rsidRDefault="00E83AF7">
            <w:r>
              <w:t>每月</w:t>
            </w:r>
          </w:p>
        </w:tc>
        <w:tc>
          <w:tcPr>
            <w:tcW w:w="1385" w:type="dxa"/>
          </w:tcPr>
          <w:p w14:paraId="70929581" w14:textId="77777777" w:rsidR="00E62DC2" w:rsidRDefault="00E83AF7">
            <w:r>
              <w:t>信号覆盖测试</w:t>
            </w:r>
          </w:p>
        </w:tc>
      </w:tr>
      <w:tr w:rsidR="00E62DC2" w14:paraId="15A1A9F3" w14:textId="77777777">
        <w:trPr>
          <w:jc w:val="center"/>
        </w:trPr>
        <w:tc>
          <w:tcPr>
            <w:tcW w:w="1385" w:type="dxa"/>
          </w:tcPr>
          <w:p w14:paraId="048D8981" w14:textId="77777777" w:rsidR="00E62DC2" w:rsidRDefault="00E83AF7">
            <w:r>
              <w:lastRenderedPageBreak/>
              <w:t>云控平台</w:t>
            </w:r>
          </w:p>
        </w:tc>
        <w:tc>
          <w:tcPr>
            <w:tcW w:w="1385" w:type="dxa"/>
          </w:tcPr>
          <w:p w14:paraId="44E0C9D1" w14:textId="77777777" w:rsidR="00E62DC2" w:rsidRDefault="00E83AF7">
            <w:r>
              <w:t>大疆司空</w:t>
            </w:r>
            <w:r>
              <w:t>2</w:t>
            </w:r>
            <w:r>
              <w:t>（私有化）</w:t>
            </w:r>
          </w:p>
        </w:tc>
        <w:tc>
          <w:tcPr>
            <w:tcW w:w="1385" w:type="dxa"/>
          </w:tcPr>
          <w:p w14:paraId="7EAB3A5A" w14:textId="77777777" w:rsidR="00E62DC2" w:rsidRDefault="00E83AF7">
            <w:r>
              <w:t>1</w:t>
            </w:r>
            <w:r>
              <w:t>套</w:t>
            </w:r>
          </w:p>
        </w:tc>
        <w:tc>
          <w:tcPr>
            <w:tcW w:w="1385" w:type="dxa"/>
          </w:tcPr>
          <w:p w14:paraId="09EA9053" w14:textId="77777777" w:rsidR="00E62DC2" w:rsidRDefault="00E83AF7">
            <w:r>
              <w:t>15</w:t>
            </w:r>
          </w:p>
        </w:tc>
        <w:tc>
          <w:tcPr>
            <w:tcW w:w="1385" w:type="dxa"/>
          </w:tcPr>
          <w:p w14:paraId="06AF7CC6" w14:textId="77777777" w:rsidR="00E62DC2" w:rsidRDefault="00E83AF7">
            <w:r>
              <w:t>每日</w:t>
            </w:r>
          </w:p>
        </w:tc>
        <w:tc>
          <w:tcPr>
            <w:tcW w:w="1385" w:type="dxa"/>
          </w:tcPr>
          <w:p w14:paraId="15526963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服务器监控、数据备份</w:t>
            </w:r>
          </w:p>
        </w:tc>
      </w:tr>
    </w:tbl>
    <w:p w14:paraId="76017E7B" w14:textId="77777777" w:rsidR="00E62DC2" w:rsidRDefault="00E62DC2">
      <w:pPr>
        <w:rPr>
          <w:lang w:eastAsia="zh-CN"/>
        </w:rPr>
      </w:pPr>
    </w:p>
    <w:p w14:paraId="325E1F28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b/>
          <w:lang w:eastAsia="zh-CN"/>
        </w:rPr>
        <w:t>医疗类设备（总价值</w:t>
      </w:r>
      <w:r>
        <w:rPr>
          <w:b/>
          <w:lang w:eastAsia="zh-CN"/>
        </w:rPr>
        <w:t>20</w:t>
      </w:r>
      <w:r>
        <w:rPr>
          <w:b/>
          <w:lang w:eastAsia="zh-CN"/>
        </w:rPr>
        <w:t>万元）：</w:t>
      </w:r>
    </w:p>
    <w:p w14:paraId="5FDE1FB7" w14:textId="77777777" w:rsidR="00E62DC2" w:rsidRDefault="00E62DC2">
      <w:pPr>
        <w:rPr>
          <w:lang w:eastAsia="zh-C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1385"/>
        <w:gridCol w:w="1385"/>
        <w:gridCol w:w="1385"/>
        <w:gridCol w:w="1385"/>
        <w:gridCol w:w="1385"/>
      </w:tblGrid>
      <w:tr w:rsidR="00E62DC2" w14:paraId="17EE54A2" w14:textId="77777777">
        <w:trPr>
          <w:jc w:val="center"/>
        </w:trPr>
        <w:tc>
          <w:tcPr>
            <w:tcW w:w="1385" w:type="dxa"/>
            <w:shd w:val="clear" w:color="auto" w:fill="F2F2F2"/>
          </w:tcPr>
          <w:p w14:paraId="677395AE" w14:textId="77777777" w:rsidR="00E62DC2" w:rsidRDefault="00E83AF7">
            <w:r>
              <w:rPr>
                <w:b/>
              </w:rPr>
              <w:t>设备名称</w:t>
            </w:r>
          </w:p>
        </w:tc>
        <w:tc>
          <w:tcPr>
            <w:tcW w:w="1385" w:type="dxa"/>
            <w:shd w:val="clear" w:color="auto" w:fill="F2F2F2"/>
          </w:tcPr>
          <w:p w14:paraId="58422B1F" w14:textId="77777777" w:rsidR="00E62DC2" w:rsidRDefault="00E83AF7">
            <w:r>
              <w:rPr>
                <w:b/>
              </w:rPr>
              <w:t>规格</w:t>
            </w:r>
            <w:r>
              <w:rPr>
                <w:b/>
              </w:rPr>
              <w:t>/</w:t>
            </w:r>
            <w:r>
              <w:rPr>
                <w:b/>
              </w:rPr>
              <w:t>型号</w:t>
            </w:r>
          </w:p>
        </w:tc>
        <w:tc>
          <w:tcPr>
            <w:tcW w:w="1385" w:type="dxa"/>
            <w:shd w:val="clear" w:color="auto" w:fill="F2F2F2"/>
          </w:tcPr>
          <w:p w14:paraId="7D7D2836" w14:textId="77777777" w:rsidR="00E62DC2" w:rsidRDefault="00E83AF7">
            <w:r>
              <w:rPr>
                <w:b/>
              </w:rPr>
              <w:t>数量</w:t>
            </w:r>
          </w:p>
        </w:tc>
        <w:tc>
          <w:tcPr>
            <w:tcW w:w="1385" w:type="dxa"/>
            <w:shd w:val="clear" w:color="auto" w:fill="F2F2F2"/>
          </w:tcPr>
          <w:p w14:paraId="457CABA8" w14:textId="77777777" w:rsidR="00E62DC2" w:rsidRDefault="00E83AF7">
            <w:r>
              <w:rPr>
                <w:b/>
              </w:rPr>
              <w:t>单价（万元）</w:t>
            </w:r>
          </w:p>
        </w:tc>
        <w:tc>
          <w:tcPr>
            <w:tcW w:w="1385" w:type="dxa"/>
            <w:shd w:val="clear" w:color="auto" w:fill="F2F2F2"/>
          </w:tcPr>
          <w:p w14:paraId="5AD2389A" w14:textId="77777777" w:rsidR="00E62DC2" w:rsidRDefault="00E83AF7">
            <w:r>
              <w:rPr>
                <w:b/>
              </w:rPr>
              <w:t>维护周期</w:t>
            </w:r>
          </w:p>
        </w:tc>
        <w:tc>
          <w:tcPr>
            <w:tcW w:w="1385" w:type="dxa"/>
            <w:shd w:val="clear" w:color="auto" w:fill="F2F2F2"/>
          </w:tcPr>
          <w:p w14:paraId="4DD24D5A" w14:textId="77777777" w:rsidR="00E62DC2" w:rsidRDefault="00E83AF7">
            <w:r>
              <w:rPr>
                <w:b/>
              </w:rPr>
              <w:t>维护要求</w:t>
            </w:r>
          </w:p>
        </w:tc>
      </w:tr>
      <w:tr w:rsidR="00E62DC2" w14:paraId="00B1E96B" w14:textId="77777777">
        <w:trPr>
          <w:jc w:val="center"/>
        </w:trPr>
        <w:tc>
          <w:tcPr>
            <w:tcW w:w="1385" w:type="dxa"/>
          </w:tcPr>
          <w:p w14:paraId="2D3183A6" w14:textId="77777777" w:rsidR="00E62DC2" w:rsidRDefault="00E83AF7">
            <w:r>
              <w:t>弥散式制氧机</w:t>
            </w:r>
          </w:p>
        </w:tc>
        <w:tc>
          <w:tcPr>
            <w:tcW w:w="1385" w:type="dxa"/>
          </w:tcPr>
          <w:p w14:paraId="5F944501" w14:textId="77777777" w:rsidR="00E62DC2" w:rsidRDefault="00E83AF7">
            <w:r>
              <w:t>工业级</w:t>
            </w:r>
          </w:p>
        </w:tc>
        <w:tc>
          <w:tcPr>
            <w:tcW w:w="1385" w:type="dxa"/>
          </w:tcPr>
          <w:p w14:paraId="56281F10" w14:textId="77777777" w:rsidR="00E62DC2" w:rsidRDefault="00E83AF7">
            <w:r>
              <w:t>1</w:t>
            </w:r>
            <w:r>
              <w:t>台</w:t>
            </w:r>
          </w:p>
        </w:tc>
        <w:tc>
          <w:tcPr>
            <w:tcW w:w="1385" w:type="dxa"/>
          </w:tcPr>
          <w:p w14:paraId="5C3C91A3" w14:textId="77777777" w:rsidR="00E62DC2" w:rsidRDefault="00E83AF7">
            <w:r>
              <w:t>5</w:t>
            </w:r>
          </w:p>
        </w:tc>
        <w:tc>
          <w:tcPr>
            <w:tcW w:w="1385" w:type="dxa"/>
          </w:tcPr>
          <w:p w14:paraId="1AABF87A" w14:textId="77777777" w:rsidR="00E62DC2" w:rsidRDefault="00E83AF7">
            <w:r>
              <w:t>每月</w:t>
            </w:r>
          </w:p>
        </w:tc>
        <w:tc>
          <w:tcPr>
            <w:tcW w:w="1385" w:type="dxa"/>
          </w:tcPr>
          <w:p w14:paraId="52682720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氧浓度检测、滤芯更换</w:t>
            </w:r>
          </w:p>
        </w:tc>
      </w:tr>
      <w:tr w:rsidR="00E62DC2" w14:paraId="1A2610E9" w14:textId="77777777">
        <w:trPr>
          <w:jc w:val="center"/>
        </w:trPr>
        <w:tc>
          <w:tcPr>
            <w:tcW w:w="1385" w:type="dxa"/>
          </w:tcPr>
          <w:p w14:paraId="44546BD6" w14:textId="77777777" w:rsidR="00E62DC2" w:rsidRDefault="00E83AF7">
            <w:r>
              <w:t>便携式氧气瓶</w:t>
            </w:r>
          </w:p>
        </w:tc>
        <w:tc>
          <w:tcPr>
            <w:tcW w:w="1385" w:type="dxa"/>
          </w:tcPr>
          <w:p w14:paraId="75B9D2E5" w14:textId="77777777" w:rsidR="00E62DC2" w:rsidRDefault="00E83AF7">
            <w:r>
              <w:t>医用级</w:t>
            </w:r>
          </w:p>
        </w:tc>
        <w:tc>
          <w:tcPr>
            <w:tcW w:w="1385" w:type="dxa"/>
          </w:tcPr>
          <w:p w14:paraId="74DCA4E8" w14:textId="77777777" w:rsidR="00E62DC2" w:rsidRDefault="00E83AF7">
            <w:r>
              <w:t>20</w:t>
            </w:r>
            <w:r>
              <w:t>个</w:t>
            </w:r>
          </w:p>
        </w:tc>
        <w:tc>
          <w:tcPr>
            <w:tcW w:w="1385" w:type="dxa"/>
          </w:tcPr>
          <w:p w14:paraId="4FAF52F0" w14:textId="77777777" w:rsidR="00E62DC2" w:rsidRDefault="00E83AF7">
            <w:r>
              <w:t>0.1</w:t>
            </w:r>
          </w:p>
        </w:tc>
        <w:tc>
          <w:tcPr>
            <w:tcW w:w="1385" w:type="dxa"/>
          </w:tcPr>
          <w:p w14:paraId="140DA85E" w14:textId="77777777" w:rsidR="00E62DC2" w:rsidRDefault="00E83AF7">
            <w:r>
              <w:t>每周</w:t>
            </w:r>
          </w:p>
        </w:tc>
        <w:tc>
          <w:tcPr>
            <w:tcW w:w="1385" w:type="dxa"/>
          </w:tcPr>
          <w:p w14:paraId="6B00D631" w14:textId="77777777" w:rsidR="00E62DC2" w:rsidRDefault="00E83AF7">
            <w:r>
              <w:t>压力检测、补充</w:t>
            </w:r>
          </w:p>
        </w:tc>
      </w:tr>
      <w:tr w:rsidR="00E62DC2" w14:paraId="74451BDE" w14:textId="77777777">
        <w:trPr>
          <w:jc w:val="center"/>
        </w:trPr>
        <w:tc>
          <w:tcPr>
            <w:tcW w:w="1385" w:type="dxa"/>
          </w:tcPr>
          <w:p w14:paraId="41637EE8" w14:textId="77777777" w:rsidR="00E62DC2" w:rsidRDefault="00E83AF7">
            <w:r>
              <w:t>医疗监护仪</w:t>
            </w:r>
          </w:p>
        </w:tc>
        <w:tc>
          <w:tcPr>
            <w:tcW w:w="1385" w:type="dxa"/>
          </w:tcPr>
          <w:p w14:paraId="21084FF7" w14:textId="77777777" w:rsidR="00E62DC2" w:rsidRDefault="00E83AF7">
            <w:r>
              <w:t>多参数</w:t>
            </w:r>
          </w:p>
        </w:tc>
        <w:tc>
          <w:tcPr>
            <w:tcW w:w="1385" w:type="dxa"/>
          </w:tcPr>
          <w:p w14:paraId="56F08DB9" w14:textId="77777777" w:rsidR="00E62DC2" w:rsidRDefault="00E83AF7">
            <w:r>
              <w:t>1</w:t>
            </w:r>
            <w:r>
              <w:t>台</w:t>
            </w:r>
          </w:p>
        </w:tc>
        <w:tc>
          <w:tcPr>
            <w:tcW w:w="1385" w:type="dxa"/>
          </w:tcPr>
          <w:p w14:paraId="6579C7A0" w14:textId="77777777" w:rsidR="00E62DC2" w:rsidRDefault="00E83AF7">
            <w:r>
              <w:t>3</w:t>
            </w:r>
          </w:p>
        </w:tc>
        <w:tc>
          <w:tcPr>
            <w:tcW w:w="1385" w:type="dxa"/>
          </w:tcPr>
          <w:p w14:paraId="0BEC21AA" w14:textId="77777777" w:rsidR="00E62DC2" w:rsidRDefault="00E83AF7">
            <w:r>
              <w:t>每月</w:t>
            </w:r>
          </w:p>
        </w:tc>
        <w:tc>
          <w:tcPr>
            <w:tcW w:w="1385" w:type="dxa"/>
          </w:tcPr>
          <w:p w14:paraId="7CD436BE" w14:textId="77777777" w:rsidR="00E62DC2" w:rsidRDefault="00E83AF7">
            <w:r>
              <w:t>传感器校准</w:t>
            </w:r>
          </w:p>
        </w:tc>
      </w:tr>
      <w:tr w:rsidR="00E62DC2" w14:paraId="0E0CDF76" w14:textId="77777777">
        <w:trPr>
          <w:jc w:val="center"/>
        </w:trPr>
        <w:tc>
          <w:tcPr>
            <w:tcW w:w="1385" w:type="dxa"/>
          </w:tcPr>
          <w:p w14:paraId="1A4B15CD" w14:textId="77777777" w:rsidR="00E62DC2" w:rsidRDefault="00E83AF7">
            <w:r>
              <w:t>急救箱</w:t>
            </w:r>
          </w:p>
        </w:tc>
        <w:tc>
          <w:tcPr>
            <w:tcW w:w="1385" w:type="dxa"/>
          </w:tcPr>
          <w:p w14:paraId="4D902094" w14:textId="77777777" w:rsidR="00E62DC2" w:rsidRDefault="00E83AF7">
            <w:r>
              <w:t>标准化</w:t>
            </w:r>
          </w:p>
        </w:tc>
        <w:tc>
          <w:tcPr>
            <w:tcW w:w="1385" w:type="dxa"/>
          </w:tcPr>
          <w:p w14:paraId="2D3EB611" w14:textId="77777777" w:rsidR="00E62DC2" w:rsidRDefault="00E83AF7">
            <w:r>
              <w:t>5</w:t>
            </w:r>
            <w:r>
              <w:t>套</w:t>
            </w:r>
          </w:p>
        </w:tc>
        <w:tc>
          <w:tcPr>
            <w:tcW w:w="1385" w:type="dxa"/>
          </w:tcPr>
          <w:p w14:paraId="59DB7E05" w14:textId="77777777" w:rsidR="00E62DC2" w:rsidRDefault="00E83AF7">
            <w:r>
              <w:t>0.5</w:t>
            </w:r>
          </w:p>
        </w:tc>
        <w:tc>
          <w:tcPr>
            <w:tcW w:w="1385" w:type="dxa"/>
          </w:tcPr>
          <w:p w14:paraId="547E6978" w14:textId="77777777" w:rsidR="00E62DC2" w:rsidRDefault="00E83AF7">
            <w:r>
              <w:t>每季度</w:t>
            </w:r>
          </w:p>
        </w:tc>
        <w:tc>
          <w:tcPr>
            <w:tcW w:w="1385" w:type="dxa"/>
          </w:tcPr>
          <w:p w14:paraId="10A110C4" w14:textId="77777777" w:rsidR="00E62DC2" w:rsidRDefault="00E83AF7">
            <w:r>
              <w:t>药品补充、检查</w:t>
            </w:r>
          </w:p>
        </w:tc>
      </w:tr>
      <w:tr w:rsidR="00E62DC2" w14:paraId="14506BFD" w14:textId="77777777">
        <w:trPr>
          <w:jc w:val="center"/>
        </w:trPr>
        <w:tc>
          <w:tcPr>
            <w:tcW w:w="1385" w:type="dxa"/>
          </w:tcPr>
          <w:p w14:paraId="1EE56472" w14:textId="77777777" w:rsidR="00E62DC2" w:rsidRDefault="00E83AF7">
            <w:r>
              <w:t>客房制氧设备</w:t>
            </w:r>
          </w:p>
        </w:tc>
        <w:tc>
          <w:tcPr>
            <w:tcW w:w="1385" w:type="dxa"/>
          </w:tcPr>
          <w:p w14:paraId="614B3431" w14:textId="77777777" w:rsidR="00E62DC2" w:rsidRDefault="00E83AF7">
            <w:r>
              <w:t>小型分体式</w:t>
            </w:r>
          </w:p>
        </w:tc>
        <w:tc>
          <w:tcPr>
            <w:tcW w:w="1385" w:type="dxa"/>
          </w:tcPr>
          <w:p w14:paraId="1D1E2048" w14:textId="77777777" w:rsidR="00E62DC2" w:rsidRDefault="00E83AF7">
            <w:r>
              <w:t>20</w:t>
            </w:r>
            <w:r>
              <w:t>台</w:t>
            </w:r>
          </w:p>
        </w:tc>
        <w:tc>
          <w:tcPr>
            <w:tcW w:w="1385" w:type="dxa"/>
          </w:tcPr>
          <w:p w14:paraId="27C933E3" w14:textId="77777777" w:rsidR="00E62DC2" w:rsidRDefault="00E83AF7">
            <w:r>
              <w:t>0.3</w:t>
            </w:r>
          </w:p>
        </w:tc>
        <w:tc>
          <w:tcPr>
            <w:tcW w:w="1385" w:type="dxa"/>
          </w:tcPr>
          <w:p w14:paraId="6CD85B1C" w14:textId="77777777" w:rsidR="00E62DC2" w:rsidRDefault="00E83AF7">
            <w:r>
              <w:t>每月</w:t>
            </w:r>
          </w:p>
        </w:tc>
        <w:tc>
          <w:tcPr>
            <w:tcW w:w="1385" w:type="dxa"/>
          </w:tcPr>
          <w:p w14:paraId="432C4499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氧浓度检测、滤芯更换</w:t>
            </w:r>
          </w:p>
        </w:tc>
      </w:tr>
    </w:tbl>
    <w:p w14:paraId="6C4B8A8C" w14:textId="77777777" w:rsidR="00E62DC2" w:rsidRDefault="00E62DC2">
      <w:pPr>
        <w:rPr>
          <w:lang w:eastAsia="zh-CN"/>
        </w:rPr>
      </w:pPr>
    </w:p>
    <w:p w14:paraId="290EFB32" w14:textId="77777777" w:rsidR="00E62DC2" w:rsidRDefault="00E83AF7">
      <w:pPr>
        <w:pStyle w:val="3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高山自然教育体系</w:t>
      </w:r>
    </w:p>
    <w:p w14:paraId="3EC77B04" w14:textId="77777777" w:rsidR="00E62DC2" w:rsidRDefault="00E62DC2">
      <w:pPr>
        <w:rPr>
          <w:lang w:eastAsia="zh-CN"/>
        </w:rPr>
      </w:pPr>
    </w:p>
    <w:p w14:paraId="05C717BB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业务定位：</w:t>
      </w:r>
      <w:r>
        <w:rPr>
          <w:lang w:eastAsia="zh-CN"/>
        </w:rPr>
        <w:t xml:space="preserve"> </w:t>
      </w:r>
      <w:r>
        <w:rPr>
          <w:lang w:eastAsia="zh-CN"/>
        </w:rPr>
        <w:t>打造滇藏线高端自然教育营地，结合应急救援科普与无人机技术培训，形成</w:t>
      </w:r>
      <w:r>
        <w:rPr>
          <w:lang w:eastAsia="zh-CN"/>
        </w:rPr>
        <w:t>"</w:t>
      </w:r>
      <w:r>
        <w:rPr>
          <w:lang w:eastAsia="zh-CN"/>
        </w:rPr>
        <w:t>研学</w:t>
      </w:r>
      <w:r>
        <w:rPr>
          <w:lang w:eastAsia="zh-CN"/>
        </w:rPr>
        <w:t>+</w:t>
      </w:r>
      <w:r>
        <w:rPr>
          <w:lang w:eastAsia="zh-CN"/>
        </w:rPr>
        <w:t>科普</w:t>
      </w:r>
      <w:r>
        <w:rPr>
          <w:lang w:eastAsia="zh-CN"/>
        </w:rPr>
        <w:t>+</w:t>
      </w:r>
      <w:r>
        <w:rPr>
          <w:lang w:eastAsia="zh-CN"/>
        </w:rPr>
        <w:t>体验</w:t>
      </w:r>
      <w:r>
        <w:rPr>
          <w:lang w:eastAsia="zh-CN"/>
        </w:rPr>
        <w:t>"</w:t>
      </w:r>
      <w:r>
        <w:rPr>
          <w:lang w:eastAsia="zh-CN"/>
        </w:rPr>
        <w:t>三位一体的教育服务产品。</w:t>
      </w:r>
    </w:p>
    <w:p w14:paraId="41E61B27" w14:textId="77777777" w:rsidR="00E62DC2" w:rsidRDefault="00E62DC2">
      <w:pPr>
        <w:rPr>
          <w:lang w:eastAsia="zh-CN"/>
        </w:rPr>
      </w:pPr>
    </w:p>
    <w:p w14:paraId="33AC862E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目标客群：</w:t>
      </w:r>
    </w:p>
    <w:p w14:paraId="7CA45279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中小学生研学团：</w:t>
      </w:r>
      <w:r>
        <w:rPr>
          <w:lang w:eastAsia="zh-CN"/>
        </w:rPr>
        <w:t xml:space="preserve"> </w:t>
      </w:r>
      <w:r>
        <w:rPr>
          <w:lang w:eastAsia="zh-CN"/>
        </w:rPr>
        <w:t>寒暑假研学营、周末自然课堂</w:t>
      </w:r>
    </w:p>
    <w:p w14:paraId="46FCDBE6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户外爱好者：</w:t>
      </w:r>
      <w:r>
        <w:rPr>
          <w:lang w:eastAsia="zh-CN"/>
        </w:rPr>
        <w:t xml:space="preserve"> </w:t>
      </w:r>
      <w:r>
        <w:rPr>
          <w:lang w:eastAsia="zh-CN"/>
        </w:rPr>
        <w:t>高山生存技能培训、无人机航拍课程</w:t>
      </w:r>
    </w:p>
    <w:p w14:paraId="6D8CEEA1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亲子家庭：</w:t>
      </w:r>
      <w:r>
        <w:rPr>
          <w:lang w:eastAsia="zh-CN"/>
        </w:rPr>
        <w:t xml:space="preserve"> </w:t>
      </w:r>
      <w:r>
        <w:rPr>
          <w:lang w:eastAsia="zh-CN"/>
        </w:rPr>
        <w:t>亲子露营、星空观测、高山生态体验</w:t>
      </w:r>
    </w:p>
    <w:p w14:paraId="52AB7BCA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企业团建：</w:t>
      </w:r>
      <w:r>
        <w:rPr>
          <w:lang w:eastAsia="zh-CN"/>
        </w:rPr>
        <w:t xml:space="preserve"> </w:t>
      </w:r>
      <w:r>
        <w:rPr>
          <w:lang w:eastAsia="zh-CN"/>
        </w:rPr>
        <w:t>定制化团队拓展、应急救援体验</w:t>
      </w:r>
    </w:p>
    <w:p w14:paraId="17B8E467" w14:textId="77777777" w:rsidR="00E62DC2" w:rsidRDefault="00E62DC2">
      <w:pPr>
        <w:rPr>
          <w:lang w:eastAsia="zh-CN"/>
        </w:rPr>
      </w:pPr>
    </w:p>
    <w:p w14:paraId="2B1F0C1A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课程体系设计：</w:t>
      </w:r>
    </w:p>
    <w:p w14:paraId="611FFC43" w14:textId="77777777" w:rsidR="00E62DC2" w:rsidRDefault="00E62DC2">
      <w:pPr>
        <w:rPr>
          <w:lang w:eastAsia="zh-CN"/>
        </w:rPr>
      </w:pPr>
    </w:p>
    <w:p w14:paraId="231D86BC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b/>
          <w:lang w:eastAsia="zh-CN"/>
        </w:rPr>
        <w:t>基础自然教育课程：</w:t>
      </w:r>
    </w:p>
    <w:p w14:paraId="3EC69F75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b/>
          <w:lang w:eastAsia="zh-CN"/>
        </w:rPr>
        <w:t>高山生态科普：</w:t>
      </w:r>
      <w:r>
        <w:rPr>
          <w:lang w:eastAsia="zh-CN"/>
        </w:rPr>
        <w:t xml:space="preserve"> </w:t>
      </w:r>
      <w:r>
        <w:rPr>
          <w:lang w:eastAsia="zh-CN"/>
        </w:rPr>
        <w:t>哈巴雪山生态系统、高原植物识别、野生动物保护</w:t>
      </w:r>
    </w:p>
    <w:p w14:paraId="64E01814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地质地貌考察：</w:t>
      </w:r>
      <w:r>
        <w:rPr>
          <w:lang w:eastAsia="zh-CN"/>
        </w:rPr>
        <w:t xml:space="preserve"> </w:t>
      </w:r>
      <w:r>
        <w:rPr>
          <w:lang w:eastAsia="zh-CN"/>
        </w:rPr>
        <w:t>冰川遗迹观察、岩石类型识别、地貌演化讲解</w:t>
      </w:r>
    </w:p>
    <w:p w14:paraId="0408A989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气象气候教学：</w:t>
      </w:r>
      <w:r>
        <w:rPr>
          <w:lang w:eastAsia="zh-CN"/>
        </w:rPr>
        <w:t xml:space="preserve"> </w:t>
      </w:r>
      <w:r>
        <w:rPr>
          <w:lang w:eastAsia="zh-CN"/>
        </w:rPr>
        <w:t>高原气象观测、云雾形成原理、天气变化预测</w:t>
      </w:r>
    </w:p>
    <w:p w14:paraId="5B5CA052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星空观测课程：</w:t>
      </w:r>
      <w:r>
        <w:rPr>
          <w:lang w:eastAsia="zh-CN"/>
        </w:rPr>
        <w:t xml:space="preserve"> </w:t>
      </w:r>
      <w:r>
        <w:rPr>
          <w:lang w:eastAsia="zh-CN"/>
        </w:rPr>
        <w:t>夜间天文观测、星座识别、星空摄影技巧</w:t>
      </w:r>
    </w:p>
    <w:p w14:paraId="0B7F426F" w14:textId="77777777" w:rsidR="00E62DC2" w:rsidRDefault="00E62DC2">
      <w:pPr>
        <w:rPr>
          <w:lang w:eastAsia="zh-CN"/>
        </w:rPr>
      </w:pPr>
    </w:p>
    <w:p w14:paraId="2C244B3B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b/>
          <w:lang w:eastAsia="zh-CN"/>
        </w:rPr>
        <w:t>应急救援科普课程：</w:t>
      </w:r>
    </w:p>
    <w:p w14:paraId="0766E50A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高山安全知识：</w:t>
      </w:r>
      <w:r>
        <w:rPr>
          <w:lang w:eastAsia="zh-CN"/>
        </w:rPr>
        <w:t xml:space="preserve"> </w:t>
      </w:r>
      <w:r>
        <w:rPr>
          <w:lang w:eastAsia="zh-CN"/>
        </w:rPr>
        <w:t>高原反应预防与处理、失温防范、野外避险</w:t>
      </w:r>
    </w:p>
    <w:p w14:paraId="116D5281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应急救护技能：</w:t>
      </w:r>
      <w:r>
        <w:rPr>
          <w:lang w:eastAsia="zh-CN"/>
        </w:rPr>
        <w:t xml:space="preserve"> AED</w:t>
      </w:r>
      <w:r>
        <w:rPr>
          <w:lang w:eastAsia="zh-CN"/>
        </w:rPr>
        <w:t>使用、创伤包扎、心肺复苏术</w:t>
      </w:r>
    </w:p>
    <w:p w14:paraId="2A02D63D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野外生存技能：</w:t>
      </w:r>
      <w:r>
        <w:rPr>
          <w:lang w:eastAsia="zh-CN"/>
        </w:rPr>
        <w:t xml:space="preserve"> </w:t>
      </w:r>
      <w:r>
        <w:rPr>
          <w:lang w:eastAsia="zh-CN"/>
        </w:rPr>
        <w:t>方向辨识、野外取火、简易庇护所搭建</w:t>
      </w:r>
    </w:p>
    <w:p w14:paraId="49E19E8D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应急装备体验：</w:t>
      </w:r>
      <w:r>
        <w:rPr>
          <w:lang w:eastAsia="zh-CN"/>
        </w:rPr>
        <w:t xml:space="preserve"> </w:t>
      </w:r>
      <w:r>
        <w:rPr>
          <w:lang w:eastAsia="zh-CN"/>
        </w:rPr>
        <w:t>卫星电话使用、无人机搜救演示、应急救援设备认知</w:t>
      </w:r>
    </w:p>
    <w:p w14:paraId="6F8C707F" w14:textId="77777777" w:rsidR="00E62DC2" w:rsidRDefault="00E62DC2">
      <w:pPr>
        <w:rPr>
          <w:lang w:eastAsia="zh-CN"/>
        </w:rPr>
      </w:pPr>
    </w:p>
    <w:p w14:paraId="79C499D7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b/>
          <w:lang w:eastAsia="zh-CN"/>
        </w:rPr>
        <w:t>无人机技术培训课程：</w:t>
      </w:r>
    </w:p>
    <w:p w14:paraId="064EC7EB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基础飞行操作：</w:t>
      </w:r>
      <w:r>
        <w:rPr>
          <w:lang w:eastAsia="zh-CN"/>
        </w:rPr>
        <w:t xml:space="preserve"> </w:t>
      </w:r>
      <w:r>
        <w:rPr>
          <w:lang w:eastAsia="zh-CN"/>
        </w:rPr>
        <w:t>无人机组装、飞行原理、安全操作规程</w:t>
      </w:r>
    </w:p>
    <w:p w14:paraId="17582AC3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航拍摄影技巧：</w:t>
      </w:r>
      <w:r>
        <w:rPr>
          <w:lang w:eastAsia="zh-CN"/>
        </w:rPr>
        <w:t xml:space="preserve"> </w:t>
      </w:r>
      <w:r>
        <w:rPr>
          <w:lang w:eastAsia="zh-CN"/>
        </w:rPr>
        <w:t>构图技巧、运镜手法、后期剪辑</w:t>
      </w:r>
    </w:p>
    <w:p w14:paraId="2C6D2AA5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专业应用培训：</w:t>
      </w:r>
      <w:r>
        <w:rPr>
          <w:lang w:eastAsia="zh-CN"/>
        </w:rPr>
        <w:t xml:space="preserve"> </w:t>
      </w:r>
      <w:r>
        <w:rPr>
          <w:lang w:eastAsia="zh-CN"/>
        </w:rPr>
        <w:t>航线规划、数据采集、巡检应用</w:t>
      </w:r>
    </w:p>
    <w:p w14:paraId="7309D16F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考证辅导课程：</w:t>
      </w:r>
      <w:r>
        <w:rPr>
          <w:lang w:eastAsia="zh-CN"/>
        </w:rPr>
        <w:t xml:space="preserve"> AOPA</w:t>
      </w:r>
      <w:r>
        <w:rPr>
          <w:lang w:eastAsia="zh-CN"/>
        </w:rPr>
        <w:t>考证辅导、理论与实操训练</w:t>
      </w:r>
    </w:p>
    <w:p w14:paraId="5AB472D4" w14:textId="77777777" w:rsidR="00E62DC2" w:rsidRDefault="00E62DC2">
      <w:pPr>
        <w:rPr>
          <w:lang w:eastAsia="zh-CN"/>
        </w:rPr>
      </w:pPr>
    </w:p>
    <w:p w14:paraId="57A6113F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b/>
          <w:lang w:eastAsia="zh-CN"/>
        </w:rPr>
        <w:t>体验式拓展课程：</w:t>
      </w:r>
    </w:p>
    <w:p w14:paraId="18F07CC0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高山徒步体验：</w:t>
      </w:r>
      <w:r>
        <w:rPr>
          <w:lang w:eastAsia="zh-CN"/>
        </w:rPr>
        <w:t xml:space="preserve"> </w:t>
      </w:r>
      <w:r>
        <w:rPr>
          <w:lang w:eastAsia="zh-CN"/>
        </w:rPr>
        <w:t>短线徒步路线、高山植物采集、户外野餐体验</w:t>
      </w:r>
    </w:p>
    <w:p w14:paraId="5CEE8393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无人机航拍体验：</w:t>
      </w:r>
      <w:r>
        <w:rPr>
          <w:lang w:eastAsia="zh-CN"/>
        </w:rPr>
        <w:t xml:space="preserve"> </w:t>
      </w:r>
      <w:r>
        <w:rPr>
          <w:lang w:eastAsia="zh-CN"/>
        </w:rPr>
        <w:t>自助飞行拍摄、雪山同框合影、作品即时分享</w:t>
      </w:r>
    </w:p>
    <w:p w14:paraId="453A9696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应急救援演练：</w:t>
      </w:r>
      <w:r>
        <w:rPr>
          <w:lang w:eastAsia="zh-CN"/>
        </w:rPr>
        <w:t xml:space="preserve"> </w:t>
      </w:r>
      <w:r>
        <w:rPr>
          <w:lang w:eastAsia="zh-CN"/>
        </w:rPr>
        <w:t>模拟救援场景、团队协作演练、应急装备使用</w:t>
      </w:r>
    </w:p>
    <w:p w14:paraId="73AFDFD1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星空露营体验：</w:t>
      </w:r>
      <w:r>
        <w:rPr>
          <w:lang w:eastAsia="zh-CN"/>
        </w:rPr>
        <w:t xml:space="preserve"> </w:t>
      </w:r>
      <w:r>
        <w:rPr>
          <w:lang w:eastAsia="zh-CN"/>
        </w:rPr>
        <w:t>高海拔露营、天文观测、篝火晚会</w:t>
      </w:r>
    </w:p>
    <w:p w14:paraId="3D2A4146" w14:textId="77777777" w:rsidR="00E62DC2" w:rsidRDefault="00E62DC2">
      <w:pPr>
        <w:rPr>
          <w:lang w:eastAsia="zh-CN"/>
        </w:rPr>
      </w:pPr>
    </w:p>
    <w:p w14:paraId="1916E6EF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运营模式：</w:t>
      </w:r>
    </w:p>
    <w:p w14:paraId="1EA623C3" w14:textId="77777777" w:rsidR="00E62DC2" w:rsidRDefault="00E62DC2">
      <w:pPr>
        <w:rPr>
          <w:lang w:eastAsia="zh-CN"/>
        </w:rPr>
      </w:pPr>
    </w:p>
    <w:p w14:paraId="66B6A782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b/>
          <w:lang w:eastAsia="zh-CN"/>
        </w:rPr>
        <w:t>研学营地模式（寒暑假</w:t>
      </w:r>
      <w:r>
        <w:rPr>
          <w:b/>
          <w:lang w:eastAsia="zh-CN"/>
        </w:rPr>
        <w:t>/</w:t>
      </w:r>
      <w:r>
        <w:rPr>
          <w:b/>
          <w:lang w:eastAsia="zh-CN"/>
        </w:rPr>
        <w:t>周末）：</w:t>
      </w:r>
    </w:p>
    <w:p w14:paraId="084524DC" w14:textId="77777777" w:rsidR="00E62DC2" w:rsidRDefault="00E83AF7">
      <w:pPr>
        <w:ind w:hanging="142"/>
      </w:pPr>
      <w:r>
        <w:t xml:space="preserve">• </w:t>
      </w:r>
      <w:r>
        <w:rPr>
          <w:b/>
        </w:rPr>
        <w:t>周期：</w:t>
      </w:r>
      <w:r>
        <w:t xml:space="preserve"> 3</w:t>
      </w:r>
      <w:r>
        <w:t>天</w:t>
      </w:r>
      <w:r>
        <w:t>2</w:t>
      </w:r>
      <w:r>
        <w:t>晚、</w:t>
      </w:r>
      <w:r>
        <w:t>5</w:t>
      </w:r>
      <w:r>
        <w:t>天</w:t>
      </w:r>
      <w:r>
        <w:t>4</w:t>
      </w:r>
      <w:r>
        <w:t>晚、</w:t>
      </w:r>
      <w:r>
        <w:t>7</w:t>
      </w:r>
      <w:r>
        <w:t>天</w:t>
      </w:r>
      <w:r>
        <w:t>6</w:t>
      </w:r>
      <w:r>
        <w:t>晚</w:t>
      </w:r>
    </w:p>
    <w:p w14:paraId="5FA3BE59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容纳规模：</w:t>
      </w:r>
      <w:r>
        <w:rPr>
          <w:lang w:eastAsia="zh-CN"/>
        </w:rPr>
        <w:t xml:space="preserve"> </w:t>
      </w:r>
      <w:r>
        <w:rPr>
          <w:lang w:eastAsia="zh-CN"/>
        </w:rPr>
        <w:t>每批</w:t>
      </w:r>
      <w:r>
        <w:rPr>
          <w:lang w:eastAsia="zh-CN"/>
        </w:rPr>
        <w:t>30-50</w:t>
      </w:r>
      <w:r>
        <w:rPr>
          <w:lang w:eastAsia="zh-CN"/>
        </w:rPr>
        <w:t>人，全年接待</w:t>
      </w:r>
      <w:r>
        <w:rPr>
          <w:lang w:eastAsia="zh-CN"/>
        </w:rPr>
        <w:t>10-15</w:t>
      </w:r>
      <w:r>
        <w:rPr>
          <w:lang w:eastAsia="zh-CN"/>
        </w:rPr>
        <w:t>批</w:t>
      </w:r>
    </w:p>
    <w:p w14:paraId="27CA3F8A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服务内容：</w:t>
      </w:r>
      <w:r>
        <w:rPr>
          <w:lang w:eastAsia="zh-CN"/>
        </w:rPr>
        <w:t xml:space="preserve"> </w:t>
      </w:r>
      <w:r>
        <w:rPr>
          <w:lang w:eastAsia="zh-CN"/>
        </w:rPr>
        <w:t>课程教学</w:t>
      </w:r>
      <w:r>
        <w:rPr>
          <w:lang w:eastAsia="zh-CN"/>
        </w:rPr>
        <w:t>+</w:t>
      </w:r>
      <w:r>
        <w:rPr>
          <w:lang w:eastAsia="zh-CN"/>
        </w:rPr>
        <w:t>住宿餐饮</w:t>
      </w:r>
      <w:r>
        <w:rPr>
          <w:lang w:eastAsia="zh-CN"/>
        </w:rPr>
        <w:t>+</w:t>
      </w:r>
      <w:r>
        <w:rPr>
          <w:lang w:eastAsia="zh-CN"/>
        </w:rPr>
        <w:t>户外体验</w:t>
      </w:r>
      <w:r>
        <w:rPr>
          <w:lang w:eastAsia="zh-CN"/>
        </w:rPr>
        <w:t>+</w:t>
      </w:r>
      <w:r>
        <w:rPr>
          <w:lang w:eastAsia="zh-CN"/>
        </w:rPr>
        <w:t>安全保障</w:t>
      </w:r>
    </w:p>
    <w:p w14:paraId="14F4577E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收费标准：</w:t>
      </w:r>
      <w:r>
        <w:rPr>
          <w:lang w:eastAsia="zh-CN"/>
        </w:rPr>
        <w:t xml:space="preserve"> 3</w:t>
      </w:r>
      <w:r>
        <w:rPr>
          <w:lang w:eastAsia="zh-CN"/>
        </w:rPr>
        <w:t>天</w:t>
      </w:r>
      <w:r>
        <w:rPr>
          <w:lang w:eastAsia="zh-CN"/>
        </w:rPr>
        <w:t>2</w:t>
      </w:r>
      <w:r>
        <w:rPr>
          <w:lang w:eastAsia="zh-CN"/>
        </w:rPr>
        <w:t>晚</w:t>
      </w:r>
      <w:r>
        <w:rPr>
          <w:lang w:eastAsia="zh-CN"/>
        </w:rPr>
        <w:t xml:space="preserve"> 1800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人，</w:t>
      </w:r>
      <w:r>
        <w:rPr>
          <w:lang w:eastAsia="zh-CN"/>
        </w:rPr>
        <w:t>5</w:t>
      </w:r>
      <w:r>
        <w:rPr>
          <w:lang w:eastAsia="zh-CN"/>
        </w:rPr>
        <w:t>天</w:t>
      </w:r>
      <w:r>
        <w:rPr>
          <w:lang w:eastAsia="zh-CN"/>
        </w:rPr>
        <w:t>4</w:t>
      </w:r>
      <w:r>
        <w:rPr>
          <w:lang w:eastAsia="zh-CN"/>
        </w:rPr>
        <w:t>晚</w:t>
      </w:r>
      <w:r>
        <w:rPr>
          <w:lang w:eastAsia="zh-CN"/>
        </w:rPr>
        <w:t xml:space="preserve"> 2800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人，</w:t>
      </w:r>
      <w:r>
        <w:rPr>
          <w:lang w:eastAsia="zh-CN"/>
        </w:rPr>
        <w:t>7</w:t>
      </w:r>
      <w:r>
        <w:rPr>
          <w:lang w:eastAsia="zh-CN"/>
        </w:rPr>
        <w:t>天</w:t>
      </w:r>
      <w:r>
        <w:rPr>
          <w:lang w:eastAsia="zh-CN"/>
        </w:rPr>
        <w:t>6</w:t>
      </w:r>
      <w:r>
        <w:rPr>
          <w:lang w:eastAsia="zh-CN"/>
        </w:rPr>
        <w:t>晚</w:t>
      </w:r>
      <w:r>
        <w:rPr>
          <w:lang w:eastAsia="zh-CN"/>
        </w:rPr>
        <w:t xml:space="preserve"> 3800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人</w:t>
      </w:r>
    </w:p>
    <w:p w14:paraId="7CCD45C0" w14:textId="77777777" w:rsidR="00E62DC2" w:rsidRDefault="00E62DC2">
      <w:pPr>
        <w:rPr>
          <w:lang w:eastAsia="zh-CN"/>
        </w:rPr>
      </w:pPr>
    </w:p>
    <w:p w14:paraId="69F9D3CE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lastRenderedPageBreak/>
        <w:t xml:space="preserve">2. </w:t>
      </w:r>
      <w:r>
        <w:rPr>
          <w:b/>
          <w:lang w:eastAsia="zh-CN"/>
        </w:rPr>
        <w:t>周末体验模式（平时周末）：</w:t>
      </w:r>
    </w:p>
    <w:p w14:paraId="303F65D2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周期：</w:t>
      </w:r>
      <w:r>
        <w:rPr>
          <w:lang w:eastAsia="zh-CN"/>
        </w:rPr>
        <w:t xml:space="preserve"> 1</w:t>
      </w:r>
      <w:r>
        <w:rPr>
          <w:lang w:eastAsia="zh-CN"/>
        </w:rPr>
        <w:t>天体验、</w:t>
      </w:r>
      <w:r>
        <w:rPr>
          <w:lang w:eastAsia="zh-CN"/>
        </w:rPr>
        <w:t>2</w:t>
      </w:r>
      <w:r>
        <w:rPr>
          <w:lang w:eastAsia="zh-CN"/>
        </w:rPr>
        <w:t>天</w:t>
      </w:r>
      <w:r>
        <w:rPr>
          <w:lang w:eastAsia="zh-CN"/>
        </w:rPr>
        <w:t>1</w:t>
      </w:r>
      <w:r>
        <w:rPr>
          <w:lang w:eastAsia="zh-CN"/>
        </w:rPr>
        <w:t>晚</w:t>
      </w:r>
    </w:p>
    <w:p w14:paraId="0B31F6EB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容纳规模：</w:t>
      </w:r>
      <w:r>
        <w:rPr>
          <w:lang w:eastAsia="zh-CN"/>
        </w:rPr>
        <w:t xml:space="preserve"> </w:t>
      </w:r>
      <w:r>
        <w:rPr>
          <w:lang w:eastAsia="zh-CN"/>
        </w:rPr>
        <w:t>每批</w:t>
      </w:r>
      <w:r>
        <w:rPr>
          <w:lang w:eastAsia="zh-CN"/>
        </w:rPr>
        <w:t>20-30</w:t>
      </w:r>
      <w:r>
        <w:rPr>
          <w:lang w:eastAsia="zh-CN"/>
        </w:rPr>
        <w:t>人，全年接待</w:t>
      </w:r>
      <w:r>
        <w:rPr>
          <w:lang w:eastAsia="zh-CN"/>
        </w:rPr>
        <w:t>30-40</w:t>
      </w:r>
      <w:r>
        <w:rPr>
          <w:lang w:eastAsia="zh-CN"/>
        </w:rPr>
        <w:t>批</w:t>
      </w:r>
    </w:p>
    <w:p w14:paraId="16DA4FBE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服务内容：</w:t>
      </w:r>
      <w:r>
        <w:rPr>
          <w:lang w:eastAsia="zh-CN"/>
        </w:rPr>
        <w:t xml:space="preserve"> </w:t>
      </w:r>
      <w:r>
        <w:rPr>
          <w:lang w:eastAsia="zh-CN"/>
        </w:rPr>
        <w:t>单项体验课程</w:t>
      </w:r>
      <w:r>
        <w:rPr>
          <w:lang w:eastAsia="zh-CN"/>
        </w:rPr>
        <w:t>+</w:t>
      </w:r>
      <w:r>
        <w:rPr>
          <w:lang w:eastAsia="zh-CN"/>
        </w:rPr>
        <w:t>餐饮服务（不含住宿）</w:t>
      </w:r>
    </w:p>
    <w:p w14:paraId="5031F29B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收费标准：</w:t>
      </w:r>
      <w:r>
        <w:rPr>
          <w:lang w:eastAsia="zh-CN"/>
        </w:rPr>
        <w:t xml:space="preserve"> 1</w:t>
      </w:r>
      <w:r>
        <w:rPr>
          <w:lang w:eastAsia="zh-CN"/>
        </w:rPr>
        <w:t>天体验</w:t>
      </w:r>
      <w:r>
        <w:rPr>
          <w:lang w:eastAsia="zh-CN"/>
        </w:rPr>
        <w:t xml:space="preserve"> 300-500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人，</w:t>
      </w:r>
      <w:r>
        <w:rPr>
          <w:lang w:eastAsia="zh-CN"/>
        </w:rPr>
        <w:t>2</w:t>
      </w:r>
      <w:r>
        <w:rPr>
          <w:lang w:eastAsia="zh-CN"/>
        </w:rPr>
        <w:t>天</w:t>
      </w:r>
      <w:r>
        <w:rPr>
          <w:lang w:eastAsia="zh-CN"/>
        </w:rPr>
        <w:t>1</w:t>
      </w:r>
      <w:r>
        <w:rPr>
          <w:lang w:eastAsia="zh-CN"/>
        </w:rPr>
        <w:t>晚</w:t>
      </w:r>
      <w:r>
        <w:rPr>
          <w:lang w:eastAsia="zh-CN"/>
        </w:rPr>
        <w:t xml:space="preserve"> 600-800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人</w:t>
      </w:r>
    </w:p>
    <w:p w14:paraId="27350232" w14:textId="77777777" w:rsidR="00E62DC2" w:rsidRDefault="00E62DC2">
      <w:pPr>
        <w:rPr>
          <w:lang w:eastAsia="zh-CN"/>
        </w:rPr>
      </w:pPr>
    </w:p>
    <w:p w14:paraId="37A2027E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b/>
          <w:lang w:eastAsia="zh-CN"/>
        </w:rPr>
        <w:t>定制服务模式（企业团建</w:t>
      </w:r>
      <w:r>
        <w:rPr>
          <w:b/>
          <w:lang w:eastAsia="zh-CN"/>
        </w:rPr>
        <w:t>/</w:t>
      </w:r>
      <w:r>
        <w:rPr>
          <w:b/>
          <w:lang w:eastAsia="zh-CN"/>
        </w:rPr>
        <w:t>亲子活动）：</w:t>
      </w:r>
    </w:p>
    <w:p w14:paraId="5D467CCE" w14:textId="77777777" w:rsidR="00E62DC2" w:rsidRDefault="00E83AF7">
      <w:pPr>
        <w:ind w:hanging="142"/>
      </w:pPr>
      <w:r>
        <w:t xml:space="preserve">• </w:t>
      </w:r>
      <w:r>
        <w:rPr>
          <w:b/>
        </w:rPr>
        <w:t>周期：</w:t>
      </w:r>
      <w:r>
        <w:t xml:space="preserve"> </w:t>
      </w:r>
      <w:r>
        <w:t>根据需求定制</w:t>
      </w:r>
      <w:r>
        <w:t>1-3</w:t>
      </w:r>
      <w:r>
        <w:t>天</w:t>
      </w:r>
    </w:p>
    <w:p w14:paraId="742ECD4A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容纳规模：</w:t>
      </w:r>
      <w:r>
        <w:rPr>
          <w:lang w:eastAsia="zh-CN"/>
        </w:rPr>
        <w:t xml:space="preserve"> 10-50</w:t>
      </w:r>
      <w:r>
        <w:rPr>
          <w:lang w:eastAsia="zh-CN"/>
        </w:rPr>
        <w:t>人</w:t>
      </w:r>
      <w:r>
        <w:rPr>
          <w:lang w:eastAsia="zh-CN"/>
        </w:rPr>
        <w:t>/</w:t>
      </w:r>
      <w:r>
        <w:rPr>
          <w:lang w:eastAsia="zh-CN"/>
        </w:rPr>
        <w:t>批</w:t>
      </w:r>
    </w:p>
    <w:p w14:paraId="428683A6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服务内容：</w:t>
      </w:r>
      <w:r>
        <w:rPr>
          <w:lang w:eastAsia="zh-CN"/>
        </w:rPr>
        <w:t xml:space="preserve"> </w:t>
      </w:r>
      <w:r>
        <w:rPr>
          <w:lang w:eastAsia="zh-CN"/>
        </w:rPr>
        <w:t>定制化课程</w:t>
      </w:r>
      <w:r>
        <w:rPr>
          <w:lang w:eastAsia="zh-CN"/>
        </w:rPr>
        <w:t>+</w:t>
      </w:r>
      <w:r>
        <w:rPr>
          <w:lang w:eastAsia="zh-CN"/>
        </w:rPr>
        <w:t>住宿餐饮</w:t>
      </w:r>
      <w:r>
        <w:rPr>
          <w:lang w:eastAsia="zh-CN"/>
        </w:rPr>
        <w:t>+</w:t>
      </w:r>
      <w:r>
        <w:rPr>
          <w:lang w:eastAsia="zh-CN"/>
        </w:rPr>
        <w:t>专业教练</w:t>
      </w:r>
      <w:r>
        <w:rPr>
          <w:lang w:eastAsia="zh-CN"/>
        </w:rPr>
        <w:t>+</w:t>
      </w:r>
      <w:r>
        <w:rPr>
          <w:lang w:eastAsia="zh-CN"/>
        </w:rPr>
        <w:t>全程摄影</w:t>
      </w:r>
    </w:p>
    <w:p w14:paraId="3D754335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收费标准：</w:t>
      </w:r>
      <w:r>
        <w:rPr>
          <w:lang w:eastAsia="zh-CN"/>
        </w:rPr>
        <w:t xml:space="preserve"> 800-1500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人</w:t>
      </w:r>
      <w:r>
        <w:rPr>
          <w:lang w:eastAsia="zh-CN"/>
        </w:rPr>
        <w:t>/</w:t>
      </w:r>
      <w:r>
        <w:rPr>
          <w:lang w:eastAsia="zh-CN"/>
        </w:rPr>
        <w:t>天（根据定制程度）</w:t>
      </w:r>
    </w:p>
    <w:p w14:paraId="56A0222B" w14:textId="77777777" w:rsidR="00E62DC2" w:rsidRDefault="00E62DC2">
      <w:pPr>
        <w:rPr>
          <w:lang w:eastAsia="zh-CN"/>
        </w:rPr>
      </w:pPr>
    </w:p>
    <w:p w14:paraId="584BA443" w14:textId="77777777" w:rsidR="00E62DC2" w:rsidRDefault="00E83AF7">
      <w:r>
        <w:rPr>
          <w:b/>
        </w:rPr>
        <w:t>师资配置：</w:t>
      </w:r>
    </w:p>
    <w:p w14:paraId="68E9739B" w14:textId="77777777" w:rsidR="00E62DC2" w:rsidRDefault="00E62DC2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E62DC2" w14:paraId="60395B50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5F04F645" w14:textId="77777777" w:rsidR="00E62DC2" w:rsidRDefault="00E83AF7">
            <w:r>
              <w:rPr>
                <w:b/>
              </w:rPr>
              <w:t>岗位类别</w:t>
            </w:r>
          </w:p>
        </w:tc>
        <w:tc>
          <w:tcPr>
            <w:tcW w:w="1662" w:type="dxa"/>
            <w:shd w:val="clear" w:color="auto" w:fill="F2F2F2"/>
          </w:tcPr>
          <w:p w14:paraId="5C68A3A9" w14:textId="77777777" w:rsidR="00E62DC2" w:rsidRDefault="00E83AF7">
            <w:r>
              <w:rPr>
                <w:b/>
              </w:rPr>
              <w:t>岗位名称</w:t>
            </w:r>
          </w:p>
        </w:tc>
        <w:tc>
          <w:tcPr>
            <w:tcW w:w="1662" w:type="dxa"/>
            <w:shd w:val="clear" w:color="auto" w:fill="F2F2F2"/>
          </w:tcPr>
          <w:p w14:paraId="355B6821" w14:textId="77777777" w:rsidR="00E62DC2" w:rsidRDefault="00E83AF7">
            <w:r>
              <w:rPr>
                <w:b/>
              </w:rPr>
              <w:t>人数</w:t>
            </w:r>
          </w:p>
        </w:tc>
        <w:tc>
          <w:tcPr>
            <w:tcW w:w="1662" w:type="dxa"/>
            <w:shd w:val="clear" w:color="auto" w:fill="F2F2F2"/>
          </w:tcPr>
          <w:p w14:paraId="0EB69CBF" w14:textId="77777777" w:rsidR="00E62DC2" w:rsidRDefault="00E83AF7">
            <w:r>
              <w:rPr>
                <w:b/>
              </w:rPr>
              <w:t>资质要求</w:t>
            </w:r>
          </w:p>
        </w:tc>
        <w:tc>
          <w:tcPr>
            <w:tcW w:w="1662" w:type="dxa"/>
            <w:shd w:val="clear" w:color="auto" w:fill="F2F2F2"/>
          </w:tcPr>
          <w:p w14:paraId="0EA80E4D" w14:textId="77777777" w:rsidR="00E62DC2" w:rsidRDefault="00E83AF7">
            <w:r>
              <w:rPr>
                <w:b/>
              </w:rPr>
              <w:t>核心职责</w:t>
            </w:r>
          </w:p>
        </w:tc>
      </w:tr>
      <w:tr w:rsidR="00E62DC2" w14:paraId="0DC1D897" w14:textId="77777777">
        <w:trPr>
          <w:jc w:val="center"/>
        </w:trPr>
        <w:tc>
          <w:tcPr>
            <w:tcW w:w="1662" w:type="dxa"/>
          </w:tcPr>
          <w:p w14:paraId="137106DF" w14:textId="77777777" w:rsidR="00E62DC2" w:rsidRDefault="00E83AF7">
            <w:r>
              <w:rPr>
                <w:b/>
              </w:rPr>
              <w:t>教育团队</w:t>
            </w:r>
          </w:p>
        </w:tc>
        <w:tc>
          <w:tcPr>
            <w:tcW w:w="1662" w:type="dxa"/>
          </w:tcPr>
          <w:p w14:paraId="722167AF" w14:textId="77777777" w:rsidR="00E62DC2" w:rsidRDefault="00E83AF7">
            <w:r>
              <w:t>自然教育讲师</w:t>
            </w:r>
          </w:p>
        </w:tc>
        <w:tc>
          <w:tcPr>
            <w:tcW w:w="1662" w:type="dxa"/>
          </w:tcPr>
          <w:p w14:paraId="06939A24" w14:textId="77777777" w:rsidR="00E62DC2" w:rsidRDefault="00E83AF7">
            <w:r>
              <w:t>2</w:t>
            </w:r>
            <w:r>
              <w:t>人</w:t>
            </w:r>
          </w:p>
        </w:tc>
        <w:tc>
          <w:tcPr>
            <w:tcW w:w="1662" w:type="dxa"/>
          </w:tcPr>
          <w:p w14:paraId="678D0A67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自然教育专业背景、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年以上户外教育经验</w:t>
            </w:r>
          </w:p>
        </w:tc>
        <w:tc>
          <w:tcPr>
            <w:tcW w:w="1662" w:type="dxa"/>
          </w:tcPr>
          <w:p w14:paraId="28D4FB85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自然课程教学、生态讲解</w:t>
            </w:r>
          </w:p>
        </w:tc>
      </w:tr>
      <w:tr w:rsidR="00E62DC2" w14:paraId="3B4D4C01" w14:textId="77777777">
        <w:trPr>
          <w:jc w:val="center"/>
        </w:trPr>
        <w:tc>
          <w:tcPr>
            <w:tcW w:w="1662" w:type="dxa"/>
          </w:tcPr>
          <w:p w14:paraId="609EBFF7" w14:textId="77777777" w:rsidR="00E62DC2" w:rsidRDefault="00E62DC2">
            <w:pPr>
              <w:rPr>
                <w:lang w:eastAsia="zh-CN"/>
              </w:rPr>
            </w:pPr>
          </w:p>
        </w:tc>
        <w:tc>
          <w:tcPr>
            <w:tcW w:w="1662" w:type="dxa"/>
          </w:tcPr>
          <w:p w14:paraId="45375FE4" w14:textId="77777777" w:rsidR="00E62DC2" w:rsidRDefault="00E83AF7">
            <w:r>
              <w:t>应急救援讲师</w:t>
            </w:r>
          </w:p>
        </w:tc>
        <w:tc>
          <w:tcPr>
            <w:tcW w:w="1662" w:type="dxa"/>
          </w:tcPr>
          <w:p w14:paraId="78667CA6" w14:textId="77777777" w:rsidR="00E62DC2" w:rsidRDefault="00E83AF7">
            <w:r>
              <w:t>2</w:t>
            </w:r>
            <w:r>
              <w:t>人</w:t>
            </w:r>
          </w:p>
        </w:tc>
        <w:tc>
          <w:tcPr>
            <w:tcW w:w="1662" w:type="dxa"/>
          </w:tcPr>
          <w:p w14:paraId="0EC8EFCF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持急救导师证、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年以上救援经验</w:t>
            </w:r>
          </w:p>
        </w:tc>
        <w:tc>
          <w:tcPr>
            <w:tcW w:w="1662" w:type="dxa"/>
          </w:tcPr>
          <w:p w14:paraId="4DA48348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应急课程教学、演练指导</w:t>
            </w:r>
          </w:p>
        </w:tc>
      </w:tr>
      <w:tr w:rsidR="00E62DC2" w14:paraId="342E5E36" w14:textId="77777777">
        <w:trPr>
          <w:jc w:val="center"/>
        </w:trPr>
        <w:tc>
          <w:tcPr>
            <w:tcW w:w="1662" w:type="dxa"/>
          </w:tcPr>
          <w:p w14:paraId="1F699CF4" w14:textId="77777777" w:rsidR="00E62DC2" w:rsidRDefault="00E62DC2">
            <w:pPr>
              <w:rPr>
                <w:lang w:eastAsia="zh-CN"/>
              </w:rPr>
            </w:pPr>
          </w:p>
        </w:tc>
        <w:tc>
          <w:tcPr>
            <w:tcW w:w="1662" w:type="dxa"/>
          </w:tcPr>
          <w:p w14:paraId="31B70745" w14:textId="77777777" w:rsidR="00E62DC2" w:rsidRDefault="00E83AF7">
            <w:r>
              <w:t>无人机教练</w:t>
            </w:r>
          </w:p>
        </w:tc>
        <w:tc>
          <w:tcPr>
            <w:tcW w:w="1662" w:type="dxa"/>
          </w:tcPr>
          <w:p w14:paraId="559EB89C" w14:textId="77777777" w:rsidR="00E62DC2" w:rsidRDefault="00E83AF7">
            <w:r>
              <w:t>2</w:t>
            </w:r>
            <w:r>
              <w:t>人</w:t>
            </w:r>
          </w:p>
        </w:tc>
        <w:tc>
          <w:tcPr>
            <w:tcW w:w="1662" w:type="dxa"/>
          </w:tcPr>
          <w:p w14:paraId="451D0AA5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持</w:t>
            </w:r>
            <w:r>
              <w:rPr>
                <w:lang w:eastAsia="zh-CN"/>
              </w:rPr>
              <w:t>AOPA</w:t>
            </w:r>
            <w:r>
              <w:rPr>
                <w:lang w:eastAsia="zh-CN"/>
              </w:rPr>
              <w:t>教练证、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年以上培训经验</w:t>
            </w:r>
          </w:p>
        </w:tc>
        <w:tc>
          <w:tcPr>
            <w:tcW w:w="1662" w:type="dxa"/>
          </w:tcPr>
          <w:p w14:paraId="062E2AD8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无人机培训、考证辅导</w:t>
            </w:r>
          </w:p>
        </w:tc>
      </w:tr>
      <w:tr w:rsidR="00E62DC2" w14:paraId="3B62B00A" w14:textId="77777777">
        <w:trPr>
          <w:jc w:val="center"/>
        </w:trPr>
        <w:tc>
          <w:tcPr>
            <w:tcW w:w="1662" w:type="dxa"/>
          </w:tcPr>
          <w:p w14:paraId="71E10ADE" w14:textId="77777777" w:rsidR="00E62DC2" w:rsidRDefault="00E83AF7">
            <w:r>
              <w:rPr>
                <w:b/>
              </w:rPr>
              <w:t>支持团队</w:t>
            </w:r>
          </w:p>
        </w:tc>
        <w:tc>
          <w:tcPr>
            <w:tcW w:w="1662" w:type="dxa"/>
          </w:tcPr>
          <w:p w14:paraId="616ACAE7" w14:textId="77777777" w:rsidR="00E62DC2" w:rsidRDefault="00E83AF7">
            <w:r>
              <w:t>户外拓展教练</w:t>
            </w:r>
          </w:p>
        </w:tc>
        <w:tc>
          <w:tcPr>
            <w:tcW w:w="1662" w:type="dxa"/>
          </w:tcPr>
          <w:p w14:paraId="58F6DB1B" w14:textId="77777777" w:rsidR="00E62DC2" w:rsidRDefault="00E83AF7">
            <w:r>
              <w:t>3</w:t>
            </w:r>
            <w:r>
              <w:t>人</w:t>
            </w:r>
          </w:p>
        </w:tc>
        <w:tc>
          <w:tcPr>
            <w:tcW w:w="1662" w:type="dxa"/>
          </w:tcPr>
          <w:p w14:paraId="114076D3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持户外指导员证、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年以上拓展经验</w:t>
            </w:r>
          </w:p>
        </w:tc>
        <w:tc>
          <w:tcPr>
            <w:tcW w:w="1662" w:type="dxa"/>
          </w:tcPr>
          <w:p w14:paraId="711B3239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户外体验带队、安全保障</w:t>
            </w:r>
          </w:p>
        </w:tc>
      </w:tr>
      <w:tr w:rsidR="00E62DC2" w14:paraId="143C38F6" w14:textId="77777777">
        <w:trPr>
          <w:jc w:val="center"/>
        </w:trPr>
        <w:tc>
          <w:tcPr>
            <w:tcW w:w="1662" w:type="dxa"/>
          </w:tcPr>
          <w:p w14:paraId="540848B9" w14:textId="77777777" w:rsidR="00E62DC2" w:rsidRDefault="00E62DC2">
            <w:pPr>
              <w:rPr>
                <w:lang w:eastAsia="zh-CN"/>
              </w:rPr>
            </w:pPr>
          </w:p>
        </w:tc>
        <w:tc>
          <w:tcPr>
            <w:tcW w:w="1662" w:type="dxa"/>
          </w:tcPr>
          <w:p w14:paraId="5CDAB9EC" w14:textId="77777777" w:rsidR="00E62DC2" w:rsidRDefault="00E83AF7">
            <w:r>
              <w:t>生活辅导员</w:t>
            </w:r>
          </w:p>
        </w:tc>
        <w:tc>
          <w:tcPr>
            <w:tcW w:w="1662" w:type="dxa"/>
          </w:tcPr>
          <w:p w14:paraId="4E1B6EF8" w14:textId="77777777" w:rsidR="00E62DC2" w:rsidRDefault="00E83AF7">
            <w:r>
              <w:t>2</w:t>
            </w:r>
            <w:r>
              <w:t>人</w:t>
            </w:r>
          </w:p>
        </w:tc>
        <w:tc>
          <w:tcPr>
            <w:tcW w:w="1662" w:type="dxa"/>
          </w:tcPr>
          <w:p w14:paraId="0D7D10F0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教育专业背景、具备儿童心理辅导能力</w:t>
            </w:r>
          </w:p>
        </w:tc>
        <w:tc>
          <w:tcPr>
            <w:tcW w:w="1662" w:type="dxa"/>
          </w:tcPr>
          <w:p w14:paraId="11FF8FCC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学员生活照料、心理关怀</w:t>
            </w:r>
          </w:p>
        </w:tc>
      </w:tr>
      <w:tr w:rsidR="00E62DC2" w14:paraId="574A998E" w14:textId="77777777">
        <w:trPr>
          <w:jc w:val="center"/>
        </w:trPr>
        <w:tc>
          <w:tcPr>
            <w:tcW w:w="1662" w:type="dxa"/>
          </w:tcPr>
          <w:p w14:paraId="65620384" w14:textId="77777777" w:rsidR="00E62DC2" w:rsidRDefault="00E83AF7">
            <w:r>
              <w:rPr>
                <w:b/>
              </w:rPr>
              <w:t>合计</w:t>
            </w:r>
          </w:p>
        </w:tc>
        <w:tc>
          <w:tcPr>
            <w:tcW w:w="1662" w:type="dxa"/>
          </w:tcPr>
          <w:p w14:paraId="7C2DCA19" w14:textId="77777777" w:rsidR="00E62DC2" w:rsidRDefault="00E83AF7">
            <w:r>
              <w:t>-</w:t>
            </w:r>
          </w:p>
        </w:tc>
        <w:tc>
          <w:tcPr>
            <w:tcW w:w="1662" w:type="dxa"/>
          </w:tcPr>
          <w:p w14:paraId="03AF178C" w14:textId="77777777" w:rsidR="00E62DC2" w:rsidRDefault="00E83AF7">
            <w:r>
              <w:rPr>
                <w:b/>
              </w:rPr>
              <w:t>11</w:t>
            </w:r>
            <w:r>
              <w:rPr>
                <w:b/>
              </w:rPr>
              <w:t>人</w:t>
            </w:r>
          </w:p>
        </w:tc>
        <w:tc>
          <w:tcPr>
            <w:tcW w:w="1662" w:type="dxa"/>
          </w:tcPr>
          <w:p w14:paraId="6F271013" w14:textId="77777777" w:rsidR="00E62DC2" w:rsidRDefault="00E83AF7">
            <w:r>
              <w:t>-</w:t>
            </w:r>
          </w:p>
        </w:tc>
        <w:tc>
          <w:tcPr>
            <w:tcW w:w="1662" w:type="dxa"/>
          </w:tcPr>
          <w:p w14:paraId="48A0AE46" w14:textId="77777777" w:rsidR="00E62DC2" w:rsidRDefault="00E83AF7">
            <w:r>
              <w:t>-</w:t>
            </w:r>
          </w:p>
        </w:tc>
      </w:tr>
    </w:tbl>
    <w:p w14:paraId="63F1CC87" w14:textId="77777777" w:rsidR="00E62DC2" w:rsidRDefault="00E62DC2"/>
    <w:p w14:paraId="4E403F1E" w14:textId="77777777" w:rsidR="00E62DC2" w:rsidRDefault="00E83AF7">
      <w:r>
        <w:rPr>
          <w:b/>
        </w:rPr>
        <w:t>师资来源：</w:t>
      </w:r>
    </w:p>
    <w:p w14:paraId="11C24734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b/>
          <w:lang w:eastAsia="zh-CN"/>
        </w:rPr>
        <w:t>核心讲师：</w:t>
      </w:r>
      <w:r>
        <w:rPr>
          <w:lang w:eastAsia="zh-CN"/>
        </w:rPr>
        <w:t xml:space="preserve"> </w:t>
      </w:r>
      <w:r>
        <w:rPr>
          <w:lang w:eastAsia="zh-CN"/>
        </w:rPr>
        <w:t>聘请专业培训机构讲师，按课程需求临时聘请</w:t>
      </w:r>
    </w:p>
    <w:p w14:paraId="65325F8B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兼职教练：</w:t>
      </w:r>
      <w:r>
        <w:rPr>
          <w:lang w:eastAsia="zh-CN"/>
        </w:rPr>
        <w:t xml:space="preserve"> </w:t>
      </w:r>
      <w:r>
        <w:rPr>
          <w:lang w:eastAsia="zh-CN"/>
        </w:rPr>
        <w:t>与户外拓展公司、无人机培训机构建立合作，旺季时兼职</w:t>
      </w:r>
    </w:p>
    <w:p w14:paraId="5888468A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内部培训：</w:t>
      </w:r>
      <w:r>
        <w:rPr>
          <w:lang w:eastAsia="zh-CN"/>
        </w:rPr>
        <w:t xml:space="preserve"> </w:t>
      </w:r>
      <w:r>
        <w:rPr>
          <w:lang w:eastAsia="zh-CN"/>
        </w:rPr>
        <w:t>救援队员、医护人员经培训后可兼任部分课程讲师</w:t>
      </w:r>
    </w:p>
    <w:p w14:paraId="7F06FD50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志愿者：</w:t>
      </w:r>
      <w:r>
        <w:rPr>
          <w:lang w:eastAsia="zh-CN"/>
        </w:rPr>
        <w:t xml:space="preserve"> </w:t>
      </w:r>
      <w:r>
        <w:rPr>
          <w:lang w:eastAsia="zh-CN"/>
        </w:rPr>
        <w:t>招募大学生志愿者，辅助课程开展</w:t>
      </w:r>
    </w:p>
    <w:p w14:paraId="4A30D674" w14:textId="77777777" w:rsidR="00E62DC2" w:rsidRDefault="00E62DC2">
      <w:pPr>
        <w:rPr>
          <w:lang w:eastAsia="zh-CN"/>
        </w:rPr>
      </w:pPr>
    </w:p>
    <w:p w14:paraId="4EA00BAA" w14:textId="77777777" w:rsidR="00E62DC2" w:rsidRDefault="00E83AF7">
      <w:r>
        <w:rPr>
          <w:b/>
        </w:rPr>
        <w:t>设备配置：</w:t>
      </w:r>
    </w:p>
    <w:p w14:paraId="6CEC4555" w14:textId="77777777" w:rsidR="00E62DC2" w:rsidRDefault="00E62DC2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1385"/>
        <w:gridCol w:w="1385"/>
        <w:gridCol w:w="1385"/>
        <w:gridCol w:w="1385"/>
        <w:gridCol w:w="1385"/>
      </w:tblGrid>
      <w:tr w:rsidR="00E62DC2" w14:paraId="66DFDE79" w14:textId="77777777">
        <w:trPr>
          <w:jc w:val="center"/>
        </w:trPr>
        <w:tc>
          <w:tcPr>
            <w:tcW w:w="1385" w:type="dxa"/>
            <w:shd w:val="clear" w:color="auto" w:fill="F2F2F2"/>
          </w:tcPr>
          <w:p w14:paraId="3F2CC025" w14:textId="77777777" w:rsidR="00E62DC2" w:rsidRDefault="00E83AF7">
            <w:r>
              <w:rPr>
                <w:b/>
              </w:rPr>
              <w:t>设备类别</w:t>
            </w:r>
          </w:p>
        </w:tc>
        <w:tc>
          <w:tcPr>
            <w:tcW w:w="1385" w:type="dxa"/>
            <w:shd w:val="clear" w:color="auto" w:fill="F2F2F2"/>
          </w:tcPr>
          <w:p w14:paraId="32D4256E" w14:textId="77777777" w:rsidR="00E62DC2" w:rsidRDefault="00E83AF7">
            <w:r>
              <w:rPr>
                <w:b/>
              </w:rPr>
              <w:t>设备名称</w:t>
            </w:r>
          </w:p>
        </w:tc>
        <w:tc>
          <w:tcPr>
            <w:tcW w:w="1385" w:type="dxa"/>
            <w:shd w:val="clear" w:color="auto" w:fill="F2F2F2"/>
          </w:tcPr>
          <w:p w14:paraId="0FACCC93" w14:textId="77777777" w:rsidR="00E62DC2" w:rsidRDefault="00E83AF7">
            <w:r>
              <w:rPr>
                <w:b/>
              </w:rPr>
              <w:t>数量</w:t>
            </w:r>
          </w:p>
        </w:tc>
        <w:tc>
          <w:tcPr>
            <w:tcW w:w="1385" w:type="dxa"/>
            <w:shd w:val="clear" w:color="auto" w:fill="F2F2F2"/>
          </w:tcPr>
          <w:p w14:paraId="7330CE2F" w14:textId="77777777" w:rsidR="00E62DC2" w:rsidRDefault="00E83AF7">
            <w:r>
              <w:rPr>
                <w:b/>
              </w:rPr>
              <w:t>单价（万元）</w:t>
            </w:r>
          </w:p>
        </w:tc>
        <w:tc>
          <w:tcPr>
            <w:tcW w:w="1385" w:type="dxa"/>
            <w:shd w:val="clear" w:color="auto" w:fill="F2F2F2"/>
          </w:tcPr>
          <w:p w14:paraId="3262D66A" w14:textId="77777777" w:rsidR="00E62DC2" w:rsidRDefault="00E83AF7">
            <w:r>
              <w:rPr>
                <w:b/>
              </w:rPr>
              <w:t>小计（万元）</w:t>
            </w:r>
          </w:p>
        </w:tc>
        <w:tc>
          <w:tcPr>
            <w:tcW w:w="1385" w:type="dxa"/>
            <w:shd w:val="clear" w:color="auto" w:fill="F2F2F2"/>
          </w:tcPr>
          <w:p w14:paraId="14C86538" w14:textId="77777777" w:rsidR="00E62DC2" w:rsidRDefault="00E83AF7">
            <w:r>
              <w:rPr>
                <w:b/>
              </w:rPr>
              <w:t>用途说明</w:t>
            </w:r>
          </w:p>
        </w:tc>
      </w:tr>
      <w:tr w:rsidR="00E62DC2" w14:paraId="20F6AB69" w14:textId="77777777">
        <w:trPr>
          <w:jc w:val="center"/>
        </w:trPr>
        <w:tc>
          <w:tcPr>
            <w:tcW w:w="1385" w:type="dxa"/>
          </w:tcPr>
          <w:p w14:paraId="3566AC96" w14:textId="77777777" w:rsidR="00E62DC2" w:rsidRDefault="00E83AF7">
            <w:r>
              <w:rPr>
                <w:b/>
              </w:rPr>
              <w:t>教学设备</w:t>
            </w:r>
          </w:p>
        </w:tc>
        <w:tc>
          <w:tcPr>
            <w:tcW w:w="1385" w:type="dxa"/>
          </w:tcPr>
          <w:p w14:paraId="3EF7CE29" w14:textId="77777777" w:rsidR="00E62DC2" w:rsidRDefault="00E83AF7">
            <w:r>
              <w:t>多媒体教学设备</w:t>
            </w:r>
          </w:p>
        </w:tc>
        <w:tc>
          <w:tcPr>
            <w:tcW w:w="1385" w:type="dxa"/>
          </w:tcPr>
          <w:p w14:paraId="43ACC24D" w14:textId="77777777" w:rsidR="00E62DC2" w:rsidRDefault="00E83AF7">
            <w:r>
              <w:t>2</w:t>
            </w:r>
            <w:r>
              <w:t>套</w:t>
            </w:r>
          </w:p>
        </w:tc>
        <w:tc>
          <w:tcPr>
            <w:tcW w:w="1385" w:type="dxa"/>
          </w:tcPr>
          <w:p w14:paraId="55A6E1C8" w14:textId="77777777" w:rsidR="00E62DC2" w:rsidRDefault="00E83AF7">
            <w:r>
              <w:t>3</w:t>
            </w:r>
          </w:p>
        </w:tc>
        <w:tc>
          <w:tcPr>
            <w:tcW w:w="1385" w:type="dxa"/>
          </w:tcPr>
          <w:p w14:paraId="7E309F60" w14:textId="77777777" w:rsidR="00E62DC2" w:rsidRDefault="00E83AF7">
            <w:r>
              <w:t>6</w:t>
            </w:r>
          </w:p>
        </w:tc>
        <w:tc>
          <w:tcPr>
            <w:tcW w:w="1385" w:type="dxa"/>
          </w:tcPr>
          <w:p w14:paraId="2A5F3165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投影仪、音响、白板等</w:t>
            </w:r>
          </w:p>
        </w:tc>
      </w:tr>
      <w:tr w:rsidR="00E62DC2" w14:paraId="63C2228C" w14:textId="77777777">
        <w:trPr>
          <w:jc w:val="center"/>
        </w:trPr>
        <w:tc>
          <w:tcPr>
            <w:tcW w:w="1385" w:type="dxa"/>
          </w:tcPr>
          <w:p w14:paraId="321AAC11" w14:textId="77777777" w:rsidR="00E62DC2" w:rsidRDefault="00E62DC2">
            <w:pPr>
              <w:rPr>
                <w:lang w:eastAsia="zh-CN"/>
              </w:rPr>
            </w:pPr>
          </w:p>
        </w:tc>
        <w:tc>
          <w:tcPr>
            <w:tcW w:w="1385" w:type="dxa"/>
          </w:tcPr>
          <w:p w14:paraId="4447E89C" w14:textId="77777777" w:rsidR="00E62DC2" w:rsidRDefault="00E83AF7">
            <w:r>
              <w:t>科研仪器套装</w:t>
            </w:r>
          </w:p>
        </w:tc>
        <w:tc>
          <w:tcPr>
            <w:tcW w:w="1385" w:type="dxa"/>
          </w:tcPr>
          <w:p w14:paraId="15B379BF" w14:textId="77777777" w:rsidR="00E62DC2" w:rsidRDefault="00E83AF7">
            <w:r>
              <w:t>5</w:t>
            </w:r>
            <w:r>
              <w:t>套</w:t>
            </w:r>
          </w:p>
        </w:tc>
        <w:tc>
          <w:tcPr>
            <w:tcW w:w="1385" w:type="dxa"/>
          </w:tcPr>
          <w:p w14:paraId="21525C65" w14:textId="77777777" w:rsidR="00E62DC2" w:rsidRDefault="00E83AF7">
            <w:r>
              <w:t>0.5</w:t>
            </w:r>
          </w:p>
        </w:tc>
        <w:tc>
          <w:tcPr>
            <w:tcW w:w="1385" w:type="dxa"/>
          </w:tcPr>
          <w:p w14:paraId="6FAF5785" w14:textId="77777777" w:rsidR="00E62DC2" w:rsidRDefault="00E83AF7">
            <w:r>
              <w:t>2.5</w:t>
            </w:r>
          </w:p>
        </w:tc>
        <w:tc>
          <w:tcPr>
            <w:tcW w:w="1385" w:type="dxa"/>
          </w:tcPr>
          <w:p w14:paraId="34BD7870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显微镜、测量仪、标本盒等</w:t>
            </w:r>
          </w:p>
        </w:tc>
      </w:tr>
      <w:tr w:rsidR="00E62DC2" w14:paraId="761CE5FA" w14:textId="77777777">
        <w:trPr>
          <w:jc w:val="center"/>
        </w:trPr>
        <w:tc>
          <w:tcPr>
            <w:tcW w:w="1385" w:type="dxa"/>
          </w:tcPr>
          <w:p w14:paraId="29B4481A" w14:textId="77777777" w:rsidR="00E62DC2" w:rsidRDefault="00E62DC2">
            <w:pPr>
              <w:rPr>
                <w:lang w:eastAsia="zh-CN"/>
              </w:rPr>
            </w:pPr>
          </w:p>
        </w:tc>
        <w:tc>
          <w:tcPr>
            <w:tcW w:w="1385" w:type="dxa"/>
          </w:tcPr>
          <w:p w14:paraId="043ECEDD" w14:textId="77777777" w:rsidR="00E62DC2" w:rsidRDefault="00E83AF7">
            <w:r>
              <w:t>天文望远镜</w:t>
            </w:r>
          </w:p>
        </w:tc>
        <w:tc>
          <w:tcPr>
            <w:tcW w:w="1385" w:type="dxa"/>
          </w:tcPr>
          <w:p w14:paraId="78929759" w14:textId="77777777" w:rsidR="00E62DC2" w:rsidRDefault="00E83AF7">
            <w:r>
              <w:t>4</w:t>
            </w:r>
            <w:r>
              <w:t>台</w:t>
            </w:r>
          </w:p>
        </w:tc>
        <w:tc>
          <w:tcPr>
            <w:tcW w:w="1385" w:type="dxa"/>
          </w:tcPr>
          <w:p w14:paraId="2AC531D6" w14:textId="77777777" w:rsidR="00E62DC2" w:rsidRDefault="00E83AF7">
            <w:r>
              <w:t>1.5</w:t>
            </w:r>
          </w:p>
        </w:tc>
        <w:tc>
          <w:tcPr>
            <w:tcW w:w="1385" w:type="dxa"/>
          </w:tcPr>
          <w:p w14:paraId="6A15A5FF" w14:textId="77777777" w:rsidR="00E62DC2" w:rsidRDefault="00E83AF7">
            <w:r>
              <w:t>6</w:t>
            </w:r>
          </w:p>
        </w:tc>
        <w:tc>
          <w:tcPr>
            <w:tcW w:w="1385" w:type="dxa"/>
          </w:tcPr>
          <w:p w14:paraId="5B8E1DDF" w14:textId="77777777" w:rsidR="00E62DC2" w:rsidRDefault="00E83AF7">
            <w:r>
              <w:t>星空观测教学</w:t>
            </w:r>
          </w:p>
        </w:tc>
      </w:tr>
      <w:tr w:rsidR="00E62DC2" w14:paraId="2E8AD788" w14:textId="77777777">
        <w:trPr>
          <w:jc w:val="center"/>
        </w:trPr>
        <w:tc>
          <w:tcPr>
            <w:tcW w:w="1385" w:type="dxa"/>
          </w:tcPr>
          <w:p w14:paraId="4DAF8C39" w14:textId="77777777" w:rsidR="00E62DC2" w:rsidRDefault="00E83AF7">
            <w:r>
              <w:rPr>
                <w:b/>
              </w:rPr>
              <w:t>体验设备</w:t>
            </w:r>
          </w:p>
        </w:tc>
        <w:tc>
          <w:tcPr>
            <w:tcW w:w="1385" w:type="dxa"/>
          </w:tcPr>
          <w:p w14:paraId="62A34FD4" w14:textId="77777777" w:rsidR="00E62DC2" w:rsidRDefault="00E83AF7">
            <w:r>
              <w:t>无人机体验机</w:t>
            </w:r>
          </w:p>
        </w:tc>
        <w:tc>
          <w:tcPr>
            <w:tcW w:w="1385" w:type="dxa"/>
          </w:tcPr>
          <w:p w14:paraId="2E3A7226" w14:textId="77777777" w:rsidR="00E62DC2" w:rsidRDefault="00E83AF7">
            <w:r>
              <w:t>10</w:t>
            </w:r>
            <w:r>
              <w:t>架</w:t>
            </w:r>
          </w:p>
        </w:tc>
        <w:tc>
          <w:tcPr>
            <w:tcW w:w="1385" w:type="dxa"/>
          </w:tcPr>
          <w:p w14:paraId="1339F87E" w14:textId="77777777" w:rsidR="00E62DC2" w:rsidRDefault="00E83AF7">
            <w:r>
              <w:t>0.6</w:t>
            </w:r>
          </w:p>
        </w:tc>
        <w:tc>
          <w:tcPr>
            <w:tcW w:w="1385" w:type="dxa"/>
          </w:tcPr>
          <w:p w14:paraId="31FEC7B3" w14:textId="77777777" w:rsidR="00E62DC2" w:rsidRDefault="00E83AF7">
            <w:r>
              <w:t>6</w:t>
            </w:r>
          </w:p>
        </w:tc>
        <w:tc>
          <w:tcPr>
            <w:tcW w:w="1385" w:type="dxa"/>
          </w:tcPr>
          <w:p w14:paraId="163FF446" w14:textId="77777777" w:rsidR="00E62DC2" w:rsidRDefault="00E83AF7">
            <w:r>
              <w:t>学员飞行体验</w:t>
            </w:r>
          </w:p>
        </w:tc>
      </w:tr>
      <w:tr w:rsidR="00E62DC2" w14:paraId="622BE0BE" w14:textId="77777777">
        <w:trPr>
          <w:jc w:val="center"/>
        </w:trPr>
        <w:tc>
          <w:tcPr>
            <w:tcW w:w="1385" w:type="dxa"/>
          </w:tcPr>
          <w:p w14:paraId="1F7B356E" w14:textId="77777777" w:rsidR="00E62DC2" w:rsidRDefault="00E62DC2"/>
        </w:tc>
        <w:tc>
          <w:tcPr>
            <w:tcW w:w="1385" w:type="dxa"/>
          </w:tcPr>
          <w:p w14:paraId="54BD7934" w14:textId="77777777" w:rsidR="00E62DC2" w:rsidRDefault="00E83AF7">
            <w:r>
              <w:t>户外露营装备</w:t>
            </w:r>
          </w:p>
        </w:tc>
        <w:tc>
          <w:tcPr>
            <w:tcW w:w="1385" w:type="dxa"/>
          </w:tcPr>
          <w:p w14:paraId="03DF9B3B" w14:textId="77777777" w:rsidR="00E62DC2" w:rsidRDefault="00E83AF7">
            <w:r>
              <w:t>30</w:t>
            </w:r>
            <w:r>
              <w:t>套</w:t>
            </w:r>
          </w:p>
        </w:tc>
        <w:tc>
          <w:tcPr>
            <w:tcW w:w="1385" w:type="dxa"/>
          </w:tcPr>
          <w:p w14:paraId="3452EA05" w14:textId="77777777" w:rsidR="00E62DC2" w:rsidRDefault="00E83AF7">
            <w:r>
              <w:t>0.2</w:t>
            </w:r>
          </w:p>
        </w:tc>
        <w:tc>
          <w:tcPr>
            <w:tcW w:w="1385" w:type="dxa"/>
          </w:tcPr>
          <w:p w14:paraId="6BE89582" w14:textId="77777777" w:rsidR="00E62DC2" w:rsidRDefault="00E83AF7">
            <w:r>
              <w:t>6</w:t>
            </w:r>
          </w:p>
        </w:tc>
        <w:tc>
          <w:tcPr>
            <w:tcW w:w="1385" w:type="dxa"/>
          </w:tcPr>
          <w:p w14:paraId="54BC984F" w14:textId="77777777" w:rsidR="00E62DC2" w:rsidRDefault="00E83AF7">
            <w:r>
              <w:t>帐篷、睡袋、防潮垫</w:t>
            </w:r>
          </w:p>
        </w:tc>
      </w:tr>
      <w:tr w:rsidR="00E62DC2" w14:paraId="54EE96B9" w14:textId="77777777">
        <w:trPr>
          <w:jc w:val="center"/>
        </w:trPr>
        <w:tc>
          <w:tcPr>
            <w:tcW w:w="1385" w:type="dxa"/>
          </w:tcPr>
          <w:p w14:paraId="4859D541" w14:textId="77777777" w:rsidR="00E62DC2" w:rsidRDefault="00E62DC2"/>
        </w:tc>
        <w:tc>
          <w:tcPr>
            <w:tcW w:w="1385" w:type="dxa"/>
          </w:tcPr>
          <w:p w14:paraId="3956FE99" w14:textId="77777777" w:rsidR="00E62DC2" w:rsidRDefault="00E83AF7">
            <w:r>
              <w:t>户外徒步装备</w:t>
            </w:r>
          </w:p>
        </w:tc>
        <w:tc>
          <w:tcPr>
            <w:tcW w:w="1385" w:type="dxa"/>
          </w:tcPr>
          <w:p w14:paraId="59720135" w14:textId="77777777" w:rsidR="00E62DC2" w:rsidRDefault="00E83AF7">
            <w:r>
              <w:t>50</w:t>
            </w:r>
            <w:r>
              <w:t>套</w:t>
            </w:r>
          </w:p>
        </w:tc>
        <w:tc>
          <w:tcPr>
            <w:tcW w:w="1385" w:type="dxa"/>
          </w:tcPr>
          <w:p w14:paraId="05A52EFD" w14:textId="77777777" w:rsidR="00E62DC2" w:rsidRDefault="00E83AF7">
            <w:r>
              <w:t>0.08</w:t>
            </w:r>
          </w:p>
        </w:tc>
        <w:tc>
          <w:tcPr>
            <w:tcW w:w="1385" w:type="dxa"/>
          </w:tcPr>
          <w:p w14:paraId="2D08667E" w14:textId="77777777" w:rsidR="00E62DC2" w:rsidRDefault="00E83AF7">
            <w:r>
              <w:t>4</w:t>
            </w:r>
          </w:p>
        </w:tc>
        <w:tc>
          <w:tcPr>
            <w:tcW w:w="1385" w:type="dxa"/>
          </w:tcPr>
          <w:p w14:paraId="3650CDA9" w14:textId="77777777" w:rsidR="00E62DC2" w:rsidRDefault="00E83AF7">
            <w:r>
              <w:t>登山杖、背包、雨具</w:t>
            </w:r>
          </w:p>
        </w:tc>
      </w:tr>
      <w:tr w:rsidR="00E62DC2" w14:paraId="7F23813E" w14:textId="77777777">
        <w:trPr>
          <w:jc w:val="center"/>
        </w:trPr>
        <w:tc>
          <w:tcPr>
            <w:tcW w:w="1385" w:type="dxa"/>
          </w:tcPr>
          <w:p w14:paraId="6019183D" w14:textId="77777777" w:rsidR="00E62DC2" w:rsidRDefault="00E83AF7">
            <w:r>
              <w:rPr>
                <w:b/>
              </w:rPr>
              <w:t>安全装备</w:t>
            </w:r>
          </w:p>
        </w:tc>
        <w:tc>
          <w:tcPr>
            <w:tcW w:w="1385" w:type="dxa"/>
          </w:tcPr>
          <w:p w14:paraId="3DC3BE9E" w14:textId="77777777" w:rsidR="00E62DC2" w:rsidRDefault="00E83AF7">
            <w:r>
              <w:t>高山安全装备</w:t>
            </w:r>
          </w:p>
        </w:tc>
        <w:tc>
          <w:tcPr>
            <w:tcW w:w="1385" w:type="dxa"/>
          </w:tcPr>
          <w:p w14:paraId="197480CD" w14:textId="77777777" w:rsidR="00E62DC2" w:rsidRDefault="00E83AF7">
            <w:r>
              <w:t>30</w:t>
            </w:r>
            <w:r>
              <w:t>套</w:t>
            </w:r>
          </w:p>
        </w:tc>
        <w:tc>
          <w:tcPr>
            <w:tcW w:w="1385" w:type="dxa"/>
          </w:tcPr>
          <w:p w14:paraId="257E044D" w14:textId="77777777" w:rsidR="00E62DC2" w:rsidRDefault="00E83AF7">
            <w:r>
              <w:t>0.3</w:t>
            </w:r>
          </w:p>
        </w:tc>
        <w:tc>
          <w:tcPr>
            <w:tcW w:w="1385" w:type="dxa"/>
          </w:tcPr>
          <w:p w14:paraId="6E77D0EA" w14:textId="77777777" w:rsidR="00E62DC2" w:rsidRDefault="00E83AF7">
            <w:r>
              <w:t>9</w:t>
            </w:r>
          </w:p>
        </w:tc>
        <w:tc>
          <w:tcPr>
            <w:tcW w:w="1385" w:type="dxa"/>
          </w:tcPr>
          <w:p w14:paraId="0596A423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头盔、安全绳、冰爪等</w:t>
            </w:r>
          </w:p>
        </w:tc>
      </w:tr>
      <w:tr w:rsidR="00E62DC2" w14:paraId="55B8B980" w14:textId="77777777">
        <w:trPr>
          <w:jc w:val="center"/>
        </w:trPr>
        <w:tc>
          <w:tcPr>
            <w:tcW w:w="1385" w:type="dxa"/>
          </w:tcPr>
          <w:p w14:paraId="10222003" w14:textId="77777777" w:rsidR="00E62DC2" w:rsidRDefault="00E62DC2">
            <w:pPr>
              <w:rPr>
                <w:lang w:eastAsia="zh-CN"/>
              </w:rPr>
            </w:pPr>
          </w:p>
        </w:tc>
        <w:tc>
          <w:tcPr>
            <w:tcW w:w="1385" w:type="dxa"/>
          </w:tcPr>
          <w:p w14:paraId="0832C991" w14:textId="77777777" w:rsidR="00E62DC2" w:rsidRDefault="00E83AF7">
            <w:r>
              <w:t>应急演练装备</w:t>
            </w:r>
          </w:p>
        </w:tc>
        <w:tc>
          <w:tcPr>
            <w:tcW w:w="1385" w:type="dxa"/>
          </w:tcPr>
          <w:p w14:paraId="1F6B752D" w14:textId="77777777" w:rsidR="00E62DC2" w:rsidRDefault="00E83AF7">
            <w:r>
              <w:t>20</w:t>
            </w:r>
            <w:r>
              <w:t>套</w:t>
            </w:r>
          </w:p>
        </w:tc>
        <w:tc>
          <w:tcPr>
            <w:tcW w:w="1385" w:type="dxa"/>
          </w:tcPr>
          <w:p w14:paraId="787B0D58" w14:textId="77777777" w:rsidR="00E62DC2" w:rsidRDefault="00E83AF7">
            <w:r>
              <w:t>0.15</w:t>
            </w:r>
          </w:p>
        </w:tc>
        <w:tc>
          <w:tcPr>
            <w:tcW w:w="1385" w:type="dxa"/>
          </w:tcPr>
          <w:p w14:paraId="23BBEC8B" w14:textId="77777777" w:rsidR="00E62DC2" w:rsidRDefault="00E83AF7">
            <w:r>
              <w:t>3</w:t>
            </w:r>
          </w:p>
        </w:tc>
        <w:tc>
          <w:tcPr>
            <w:tcW w:w="1385" w:type="dxa"/>
          </w:tcPr>
          <w:p w14:paraId="7B6E68D5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模拟担架、急救假人等</w:t>
            </w:r>
          </w:p>
        </w:tc>
      </w:tr>
      <w:tr w:rsidR="00E62DC2" w14:paraId="362490C2" w14:textId="77777777">
        <w:trPr>
          <w:jc w:val="center"/>
        </w:trPr>
        <w:tc>
          <w:tcPr>
            <w:tcW w:w="1385" w:type="dxa"/>
          </w:tcPr>
          <w:p w14:paraId="2AB14296" w14:textId="77777777" w:rsidR="00E62DC2" w:rsidRDefault="00E83AF7">
            <w:r>
              <w:rPr>
                <w:b/>
              </w:rPr>
              <w:t>合计</w:t>
            </w:r>
          </w:p>
        </w:tc>
        <w:tc>
          <w:tcPr>
            <w:tcW w:w="1385" w:type="dxa"/>
          </w:tcPr>
          <w:p w14:paraId="6D543B39" w14:textId="77777777" w:rsidR="00E62DC2" w:rsidRDefault="00E83AF7">
            <w:r>
              <w:t>-</w:t>
            </w:r>
          </w:p>
        </w:tc>
        <w:tc>
          <w:tcPr>
            <w:tcW w:w="1385" w:type="dxa"/>
          </w:tcPr>
          <w:p w14:paraId="5370E587" w14:textId="77777777" w:rsidR="00E62DC2" w:rsidRDefault="00E83AF7">
            <w:r>
              <w:t>-</w:t>
            </w:r>
          </w:p>
        </w:tc>
        <w:tc>
          <w:tcPr>
            <w:tcW w:w="1385" w:type="dxa"/>
          </w:tcPr>
          <w:p w14:paraId="2D225492" w14:textId="77777777" w:rsidR="00E62DC2" w:rsidRDefault="00E83AF7">
            <w:r>
              <w:t>-</w:t>
            </w:r>
          </w:p>
        </w:tc>
        <w:tc>
          <w:tcPr>
            <w:tcW w:w="1385" w:type="dxa"/>
          </w:tcPr>
          <w:p w14:paraId="1913276E" w14:textId="77777777" w:rsidR="00E62DC2" w:rsidRDefault="00E83AF7">
            <w:r>
              <w:rPr>
                <w:b/>
              </w:rPr>
              <w:t>42.5</w:t>
            </w:r>
          </w:p>
        </w:tc>
        <w:tc>
          <w:tcPr>
            <w:tcW w:w="1385" w:type="dxa"/>
          </w:tcPr>
          <w:p w14:paraId="0EDC57E4" w14:textId="77777777" w:rsidR="00E62DC2" w:rsidRDefault="00E83AF7">
            <w:r>
              <w:t>-</w:t>
            </w:r>
          </w:p>
        </w:tc>
      </w:tr>
    </w:tbl>
    <w:p w14:paraId="33D22E88" w14:textId="77777777" w:rsidR="00E62DC2" w:rsidRDefault="00E62DC2"/>
    <w:p w14:paraId="214FD8E5" w14:textId="77777777" w:rsidR="00E62DC2" w:rsidRDefault="00E83AF7">
      <w:r>
        <w:rPr>
          <w:b/>
        </w:rPr>
        <w:t>场地配置：</w:t>
      </w:r>
    </w:p>
    <w:p w14:paraId="0F409998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室内教学区：</w:t>
      </w:r>
      <w:r>
        <w:rPr>
          <w:lang w:eastAsia="zh-CN"/>
        </w:rPr>
        <w:t xml:space="preserve"> 2</w:t>
      </w:r>
      <w:r>
        <w:rPr>
          <w:lang w:eastAsia="zh-CN"/>
        </w:rPr>
        <w:t>个多功能教室，各</w:t>
      </w:r>
      <w:r>
        <w:rPr>
          <w:lang w:eastAsia="zh-CN"/>
        </w:rPr>
        <w:t>50</w:t>
      </w:r>
      <w:r>
        <w:rPr>
          <w:lang w:eastAsia="zh-CN"/>
        </w:rPr>
        <w:t>㎡，配备多媒体教学设备</w:t>
      </w:r>
    </w:p>
    <w:p w14:paraId="3C510BE0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户外活动区：</w:t>
      </w:r>
      <w:r>
        <w:rPr>
          <w:lang w:eastAsia="zh-CN"/>
        </w:rPr>
        <w:t xml:space="preserve"> 2000</w:t>
      </w:r>
      <w:r>
        <w:rPr>
          <w:lang w:eastAsia="zh-CN"/>
        </w:rPr>
        <w:t>㎡开阔场地，用于无人机飞行、团队拓展</w:t>
      </w:r>
    </w:p>
    <w:p w14:paraId="0C4157EF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星空观测区：</w:t>
      </w:r>
      <w:r>
        <w:rPr>
          <w:lang w:eastAsia="zh-CN"/>
        </w:rPr>
        <w:t xml:space="preserve"> </w:t>
      </w:r>
      <w:r>
        <w:rPr>
          <w:lang w:eastAsia="zh-CN"/>
        </w:rPr>
        <w:t>设立在服务中心屋顶或视野开阔区域，配备天文望远镜</w:t>
      </w:r>
    </w:p>
    <w:p w14:paraId="41D73135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徒步路线：</w:t>
      </w:r>
      <w:r>
        <w:rPr>
          <w:lang w:eastAsia="zh-CN"/>
        </w:rPr>
        <w:t xml:space="preserve"> </w:t>
      </w:r>
      <w:r>
        <w:rPr>
          <w:lang w:eastAsia="zh-CN"/>
        </w:rPr>
        <w:t>规划</w:t>
      </w:r>
      <w:r>
        <w:rPr>
          <w:lang w:eastAsia="zh-CN"/>
        </w:rPr>
        <w:t>2-3</w:t>
      </w:r>
      <w:r>
        <w:rPr>
          <w:lang w:eastAsia="zh-CN"/>
        </w:rPr>
        <w:t>条不同难度的徒步路线，配备安全标识和休息点</w:t>
      </w:r>
    </w:p>
    <w:p w14:paraId="77879FBC" w14:textId="77777777" w:rsidR="00E62DC2" w:rsidRDefault="00E62DC2">
      <w:pPr>
        <w:rPr>
          <w:lang w:eastAsia="zh-CN"/>
        </w:rPr>
      </w:pPr>
    </w:p>
    <w:p w14:paraId="2907D533" w14:textId="77777777" w:rsidR="00E62DC2" w:rsidRDefault="00E83AF7">
      <w:r>
        <w:rPr>
          <w:b/>
        </w:rPr>
        <w:t>安全保障体系：</w:t>
      </w:r>
    </w:p>
    <w:p w14:paraId="2C8AE091" w14:textId="77777777" w:rsidR="00E62DC2" w:rsidRDefault="00E62DC2"/>
    <w:p w14:paraId="66D5E8C0" w14:textId="77777777" w:rsidR="00E62DC2" w:rsidRDefault="00E83AF7">
      <w:r>
        <w:rPr>
          <w:b/>
        </w:rPr>
        <w:t xml:space="preserve">1. </w:t>
      </w:r>
      <w:r>
        <w:rPr>
          <w:b/>
        </w:rPr>
        <w:t>安全管理制度：</w:t>
      </w:r>
    </w:p>
    <w:p w14:paraId="374EF1EE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建立研学安全管理制度，明确各岗位安全职责</w:t>
      </w:r>
    </w:p>
    <w:p w14:paraId="6AA40BAE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制定突发事件应急预案，包括天气突变、人员走失、意外伤害等</w:t>
      </w:r>
    </w:p>
    <w:p w14:paraId="3260F258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学员安全保险全覆盖，每人每次活动购买意外险</w:t>
      </w:r>
    </w:p>
    <w:p w14:paraId="4C3DF588" w14:textId="77777777" w:rsidR="00E62DC2" w:rsidRDefault="00E62DC2">
      <w:pPr>
        <w:rPr>
          <w:lang w:eastAsia="zh-CN"/>
        </w:rPr>
      </w:pPr>
    </w:p>
    <w:p w14:paraId="00013AE7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b/>
          <w:lang w:eastAsia="zh-CN"/>
        </w:rPr>
        <w:t>安全措施：</w:t>
      </w:r>
    </w:p>
    <w:p w14:paraId="4A3D50E3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每批学员配备</w:t>
      </w:r>
      <w:r>
        <w:rPr>
          <w:lang w:eastAsia="zh-CN"/>
        </w:rPr>
        <w:t>1</w:t>
      </w:r>
      <w:r>
        <w:rPr>
          <w:lang w:eastAsia="zh-CN"/>
        </w:rPr>
        <w:t>名安全员</w:t>
      </w:r>
      <w:r>
        <w:rPr>
          <w:lang w:eastAsia="zh-CN"/>
        </w:rPr>
        <w:t>+2</w:t>
      </w:r>
      <w:r>
        <w:rPr>
          <w:lang w:eastAsia="zh-CN"/>
        </w:rPr>
        <w:t>名教练，师生比不低于</w:t>
      </w:r>
      <w:r>
        <w:rPr>
          <w:lang w:eastAsia="zh-CN"/>
        </w:rPr>
        <w:t>1:8</w:t>
      </w:r>
    </w:p>
    <w:p w14:paraId="2D54EB4F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所有户外活动配备急救包和通讯设备</w:t>
      </w:r>
    </w:p>
    <w:p w14:paraId="2DD40B0B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高风险活动需学员签署安全告知书，家长需签署知情同意书</w:t>
      </w:r>
    </w:p>
    <w:p w14:paraId="3AB87A91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建立学员健康档案，了解过敏史、特殊疾病等信息</w:t>
      </w:r>
    </w:p>
    <w:p w14:paraId="5242D0C9" w14:textId="77777777" w:rsidR="00E62DC2" w:rsidRDefault="00E62DC2">
      <w:pPr>
        <w:rPr>
          <w:lang w:eastAsia="zh-CN"/>
        </w:rPr>
      </w:pPr>
    </w:p>
    <w:p w14:paraId="68508D21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b/>
          <w:lang w:eastAsia="zh-CN"/>
        </w:rPr>
        <w:t>天气预警机制：</w:t>
      </w:r>
    </w:p>
    <w:p w14:paraId="75430A38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关注天气变化，极端天气（大风、暴雨、雷电）及时调整活动内容</w:t>
      </w:r>
    </w:p>
    <w:p w14:paraId="27EC0161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遇到突发恶劣天气，立即启动应急预案，确保学员安全</w:t>
      </w:r>
    </w:p>
    <w:p w14:paraId="23FDA375" w14:textId="77777777" w:rsidR="00E62DC2" w:rsidRDefault="00E62DC2">
      <w:pPr>
        <w:rPr>
          <w:lang w:eastAsia="zh-CN"/>
        </w:rPr>
      </w:pPr>
    </w:p>
    <w:p w14:paraId="54748257" w14:textId="77777777" w:rsidR="00E62DC2" w:rsidRDefault="00E83AF7">
      <w:r>
        <w:rPr>
          <w:b/>
        </w:rPr>
        <w:t>运营时间规划：</w:t>
      </w:r>
    </w:p>
    <w:p w14:paraId="14B91E59" w14:textId="77777777" w:rsidR="00E62DC2" w:rsidRDefault="00E62DC2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E62DC2" w14:paraId="6D184F32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1CCDEE89" w14:textId="77777777" w:rsidR="00E62DC2" w:rsidRDefault="00E83AF7">
            <w:r>
              <w:rPr>
                <w:b/>
              </w:rPr>
              <w:t>时间段</w:t>
            </w:r>
          </w:p>
        </w:tc>
        <w:tc>
          <w:tcPr>
            <w:tcW w:w="2771" w:type="dxa"/>
            <w:shd w:val="clear" w:color="auto" w:fill="F2F2F2"/>
          </w:tcPr>
          <w:p w14:paraId="2344CC12" w14:textId="77777777" w:rsidR="00E62DC2" w:rsidRDefault="00E83AF7">
            <w:r>
              <w:rPr>
                <w:b/>
              </w:rPr>
              <w:t>运营重点</w:t>
            </w:r>
          </w:p>
        </w:tc>
        <w:tc>
          <w:tcPr>
            <w:tcW w:w="2771" w:type="dxa"/>
            <w:shd w:val="clear" w:color="auto" w:fill="F2F2F2"/>
          </w:tcPr>
          <w:p w14:paraId="2155A143" w14:textId="77777777" w:rsidR="00E62DC2" w:rsidRDefault="00E83AF7">
            <w:r>
              <w:rPr>
                <w:b/>
              </w:rPr>
              <w:t>预期接待批次</w:t>
            </w:r>
          </w:p>
        </w:tc>
      </w:tr>
      <w:tr w:rsidR="00E62DC2" w14:paraId="564B3EB2" w14:textId="77777777">
        <w:trPr>
          <w:jc w:val="center"/>
        </w:trPr>
        <w:tc>
          <w:tcPr>
            <w:tcW w:w="2771" w:type="dxa"/>
          </w:tcPr>
          <w:p w14:paraId="58A3126B" w14:textId="77777777" w:rsidR="00E62DC2" w:rsidRDefault="00E83AF7">
            <w:r>
              <w:rPr>
                <w:b/>
              </w:rPr>
              <w:t>4-5</w:t>
            </w:r>
            <w:r>
              <w:rPr>
                <w:b/>
              </w:rPr>
              <w:t>月</w:t>
            </w:r>
          </w:p>
        </w:tc>
        <w:tc>
          <w:tcPr>
            <w:tcW w:w="2771" w:type="dxa"/>
          </w:tcPr>
          <w:p w14:paraId="03068A3C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周末体验课程、小团定制</w:t>
            </w:r>
          </w:p>
        </w:tc>
        <w:tc>
          <w:tcPr>
            <w:tcW w:w="2771" w:type="dxa"/>
          </w:tcPr>
          <w:p w14:paraId="2CF1E0D6" w14:textId="77777777" w:rsidR="00E62DC2" w:rsidRDefault="00E83AF7">
            <w:r>
              <w:t>8-10</w:t>
            </w:r>
            <w:r>
              <w:t>批</w:t>
            </w:r>
          </w:p>
        </w:tc>
      </w:tr>
      <w:tr w:rsidR="00E62DC2" w14:paraId="14C97121" w14:textId="77777777">
        <w:trPr>
          <w:jc w:val="center"/>
        </w:trPr>
        <w:tc>
          <w:tcPr>
            <w:tcW w:w="2771" w:type="dxa"/>
          </w:tcPr>
          <w:p w14:paraId="1FB1120D" w14:textId="77777777" w:rsidR="00E62DC2" w:rsidRDefault="00E83AF7">
            <w:r>
              <w:rPr>
                <w:b/>
              </w:rPr>
              <w:t>6-8</w:t>
            </w:r>
            <w:r>
              <w:rPr>
                <w:b/>
              </w:rPr>
              <w:t>月</w:t>
            </w:r>
          </w:p>
        </w:tc>
        <w:tc>
          <w:tcPr>
            <w:tcW w:w="2771" w:type="dxa"/>
          </w:tcPr>
          <w:p w14:paraId="670E38F7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暑期研学营、亲子活动高峰期</w:t>
            </w:r>
          </w:p>
        </w:tc>
        <w:tc>
          <w:tcPr>
            <w:tcW w:w="2771" w:type="dxa"/>
          </w:tcPr>
          <w:p w14:paraId="27AC3712" w14:textId="77777777" w:rsidR="00E62DC2" w:rsidRDefault="00E83AF7">
            <w:r>
              <w:t>5-7</w:t>
            </w:r>
            <w:r>
              <w:t>批</w:t>
            </w:r>
          </w:p>
        </w:tc>
      </w:tr>
      <w:tr w:rsidR="00E62DC2" w14:paraId="3259FF4C" w14:textId="77777777">
        <w:trPr>
          <w:jc w:val="center"/>
        </w:trPr>
        <w:tc>
          <w:tcPr>
            <w:tcW w:w="2771" w:type="dxa"/>
          </w:tcPr>
          <w:p w14:paraId="0F05AC53" w14:textId="77777777" w:rsidR="00E62DC2" w:rsidRDefault="00E83AF7">
            <w:r>
              <w:rPr>
                <w:b/>
              </w:rPr>
              <w:t>9-10</w:t>
            </w:r>
            <w:r>
              <w:rPr>
                <w:b/>
              </w:rPr>
              <w:t>月</w:t>
            </w:r>
          </w:p>
        </w:tc>
        <w:tc>
          <w:tcPr>
            <w:tcW w:w="2771" w:type="dxa"/>
          </w:tcPr>
          <w:p w14:paraId="67B09B81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周末体验课程、企业团建旺季</w:t>
            </w:r>
          </w:p>
        </w:tc>
        <w:tc>
          <w:tcPr>
            <w:tcW w:w="2771" w:type="dxa"/>
          </w:tcPr>
          <w:p w14:paraId="7D4A9C45" w14:textId="77777777" w:rsidR="00E62DC2" w:rsidRDefault="00E83AF7">
            <w:r>
              <w:t>12-15</w:t>
            </w:r>
            <w:r>
              <w:t>批</w:t>
            </w:r>
          </w:p>
        </w:tc>
      </w:tr>
      <w:tr w:rsidR="00E62DC2" w14:paraId="16F5267A" w14:textId="77777777">
        <w:trPr>
          <w:jc w:val="center"/>
        </w:trPr>
        <w:tc>
          <w:tcPr>
            <w:tcW w:w="2771" w:type="dxa"/>
          </w:tcPr>
          <w:p w14:paraId="41A3E698" w14:textId="77777777" w:rsidR="00E62DC2" w:rsidRDefault="00E83AF7">
            <w:r>
              <w:rPr>
                <w:b/>
              </w:rPr>
              <w:t>11-3</w:t>
            </w:r>
            <w:r>
              <w:rPr>
                <w:b/>
              </w:rPr>
              <w:t>月</w:t>
            </w:r>
          </w:p>
        </w:tc>
        <w:tc>
          <w:tcPr>
            <w:tcW w:w="2771" w:type="dxa"/>
          </w:tcPr>
          <w:p w14:paraId="47D222D8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冬季休整、内部培训、设备维护</w:t>
            </w:r>
          </w:p>
        </w:tc>
        <w:tc>
          <w:tcPr>
            <w:tcW w:w="2771" w:type="dxa"/>
          </w:tcPr>
          <w:p w14:paraId="638F9933" w14:textId="77777777" w:rsidR="00E62DC2" w:rsidRDefault="00E83AF7">
            <w:r>
              <w:t>休业</w:t>
            </w:r>
          </w:p>
        </w:tc>
      </w:tr>
    </w:tbl>
    <w:p w14:paraId="55D1CDD7" w14:textId="77777777" w:rsidR="00E62DC2" w:rsidRDefault="00E62DC2"/>
    <w:p w14:paraId="6CD2A1CC" w14:textId="77777777" w:rsidR="00E62DC2" w:rsidRDefault="00E83AF7">
      <w:r>
        <w:rPr>
          <w:b/>
        </w:rPr>
        <w:t>收入测算：</w:t>
      </w:r>
    </w:p>
    <w:p w14:paraId="6795F024" w14:textId="77777777" w:rsidR="00E62DC2" w:rsidRDefault="00E62DC2"/>
    <w:p w14:paraId="7E2A779B" w14:textId="77777777" w:rsidR="00E62DC2" w:rsidRDefault="00E83AF7">
      <w:r>
        <w:rPr>
          <w:b/>
        </w:rPr>
        <w:t xml:space="preserve">1. </w:t>
      </w:r>
      <w:r>
        <w:rPr>
          <w:b/>
        </w:rPr>
        <w:t>研学营地收入：</w:t>
      </w:r>
    </w:p>
    <w:p w14:paraId="3E3B700B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lang w:eastAsia="zh-CN"/>
        </w:rPr>
        <w:t>暑期研学：</w:t>
      </w:r>
      <w:r>
        <w:rPr>
          <w:lang w:eastAsia="zh-CN"/>
        </w:rPr>
        <w:t>5</w:t>
      </w:r>
      <w:r>
        <w:rPr>
          <w:lang w:eastAsia="zh-CN"/>
        </w:rPr>
        <w:t>批</w:t>
      </w:r>
      <w:r>
        <w:rPr>
          <w:lang w:eastAsia="zh-CN"/>
        </w:rPr>
        <w:t>×40</w:t>
      </w:r>
      <w:r>
        <w:rPr>
          <w:lang w:eastAsia="zh-CN"/>
        </w:rPr>
        <w:t>人</w:t>
      </w:r>
      <w:r>
        <w:rPr>
          <w:lang w:eastAsia="zh-CN"/>
        </w:rPr>
        <w:t>×3000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人</w:t>
      </w:r>
      <w:r>
        <w:rPr>
          <w:lang w:eastAsia="zh-CN"/>
        </w:rPr>
        <w:t>=60</w:t>
      </w:r>
      <w:r>
        <w:rPr>
          <w:lang w:eastAsia="zh-CN"/>
        </w:rPr>
        <w:t>万元</w:t>
      </w:r>
    </w:p>
    <w:p w14:paraId="09461DB5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寒假研学：</w:t>
      </w:r>
      <w:r>
        <w:rPr>
          <w:lang w:eastAsia="zh-CN"/>
        </w:rPr>
        <w:t>2</w:t>
      </w:r>
      <w:r>
        <w:rPr>
          <w:lang w:eastAsia="zh-CN"/>
        </w:rPr>
        <w:t>批</w:t>
      </w:r>
      <w:r>
        <w:rPr>
          <w:lang w:eastAsia="zh-CN"/>
        </w:rPr>
        <w:t>×40</w:t>
      </w:r>
      <w:r>
        <w:rPr>
          <w:lang w:eastAsia="zh-CN"/>
        </w:rPr>
        <w:t>人</w:t>
      </w:r>
      <w:r>
        <w:rPr>
          <w:lang w:eastAsia="zh-CN"/>
        </w:rPr>
        <w:t>×3000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人</w:t>
      </w:r>
      <w:r>
        <w:rPr>
          <w:lang w:eastAsia="zh-CN"/>
        </w:rPr>
        <w:t>=24</w:t>
      </w:r>
      <w:r>
        <w:rPr>
          <w:lang w:eastAsia="zh-CN"/>
        </w:rPr>
        <w:t>万元</w:t>
      </w:r>
    </w:p>
    <w:p w14:paraId="61EE55B6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周末研学：</w:t>
      </w:r>
      <w:r>
        <w:rPr>
          <w:lang w:eastAsia="zh-CN"/>
        </w:rPr>
        <w:t>8</w:t>
      </w:r>
      <w:r>
        <w:rPr>
          <w:lang w:eastAsia="zh-CN"/>
        </w:rPr>
        <w:t>批</w:t>
      </w:r>
      <w:r>
        <w:rPr>
          <w:lang w:eastAsia="zh-CN"/>
        </w:rPr>
        <w:t>×30</w:t>
      </w:r>
      <w:r>
        <w:rPr>
          <w:lang w:eastAsia="zh-CN"/>
        </w:rPr>
        <w:t>人</w:t>
      </w:r>
      <w:r>
        <w:rPr>
          <w:lang w:eastAsia="zh-CN"/>
        </w:rPr>
        <w:t>×2000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人</w:t>
      </w:r>
      <w:r>
        <w:rPr>
          <w:lang w:eastAsia="zh-CN"/>
        </w:rPr>
        <w:t>=48</w:t>
      </w:r>
      <w:r>
        <w:rPr>
          <w:lang w:eastAsia="zh-CN"/>
        </w:rPr>
        <w:t>万元</w:t>
      </w:r>
    </w:p>
    <w:p w14:paraId="0F5B005C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小计：</w:t>
      </w:r>
      <w:r>
        <w:rPr>
          <w:b/>
          <w:lang w:eastAsia="zh-CN"/>
        </w:rPr>
        <w:t>132</w:t>
      </w:r>
      <w:r>
        <w:rPr>
          <w:b/>
          <w:lang w:eastAsia="zh-CN"/>
        </w:rPr>
        <w:t>万元</w:t>
      </w:r>
    </w:p>
    <w:p w14:paraId="312989B6" w14:textId="77777777" w:rsidR="00E62DC2" w:rsidRDefault="00E62DC2">
      <w:pPr>
        <w:rPr>
          <w:lang w:eastAsia="zh-CN"/>
        </w:rPr>
      </w:pPr>
    </w:p>
    <w:p w14:paraId="2194DF1D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b/>
          <w:lang w:eastAsia="zh-CN"/>
        </w:rPr>
        <w:t>周末体验收入：</w:t>
      </w:r>
    </w:p>
    <w:p w14:paraId="674026C3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>• 1</w:t>
      </w:r>
      <w:r>
        <w:rPr>
          <w:lang w:eastAsia="zh-CN"/>
        </w:rPr>
        <w:t>天体验：</w:t>
      </w:r>
      <w:r>
        <w:rPr>
          <w:lang w:eastAsia="zh-CN"/>
        </w:rPr>
        <w:t>30</w:t>
      </w:r>
      <w:r>
        <w:rPr>
          <w:lang w:eastAsia="zh-CN"/>
        </w:rPr>
        <w:t>批</w:t>
      </w:r>
      <w:r>
        <w:rPr>
          <w:lang w:eastAsia="zh-CN"/>
        </w:rPr>
        <w:t>×25</w:t>
      </w:r>
      <w:r>
        <w:rPr>
          <w:lang w:eastAsia="zh-CN"/>
        </w:rPr>
        <w:t>人</w:t>
      </w:r>
      <w:r>
        <w:rPr>
          <w:lang w:eastAsia="zh-CN"/>
        </w:rPr>
        <w:t>×400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人</w:t>
      </w:r>
      <w:r>
        <w:rPr>
          <w:lang w:eastAsia="zh-CN"/>
        </w:rPr>
        <w:t>=30</w:t>
      </w:r>
      <w:r>
        <w:rPr>
          <w:lang w:eastAsia="zh-CN"/>
        </w:rPr>
        <w:t>万元</w:t>
      </w:r>
    </w:p>
    <w:p w14:paraId="231BEEC4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>• 2</w:t>
      </w:r>
      <w:r>
        <w:rPr>
          <w:lang w:eastAsia="zh-CN"/>
        </w:rPr>
        <w:t>天</w:t>
      </w:r>
      <w:r>
        <w:rPr>
          <w:lang w:eastAsia="zh-CN"/>
        </w:rPr>
        <w:t>1</w:t>
      </w:r>
      <w:r>
        <w:rPr>
          <w:lang w:eastAsia="zh-CN"/>
        </w:rPr>
        <w:t>晚体验：</w:t>
      </w:r>
      <w:r>
        <w:rPr>
          <w:lang w:eastAsia="zh-CN"/>
        </w:rPr>
        <w:t>10</w:t>
      </w:r>
      <w:r>
        <w:rPr>
          <w:lang w:eastAsia="zh-CN"/>
        </w:rPr>
        <w:t>批</w:t>
      </w:r>
      <w:r>
        <w:rPr>
          <w:lang w:eastAsia="zh-CN"/>
        </w:rPr>
        <w:t>×20</w:t>
      </w:r>
      <w:r>
        <w:rPr>
          <w:lang w:eastAsia="zh-CN"/>
        </w:rPr>
        <w:t>人</w:t>
      </w:r>
      <w:r>
        <w:rPr>
          <w:lang w:eastAsia="zh-CN"/>
        </w:rPr>
        <w:t>×700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人</w:t>
      </w:r>
      <w:r>
        <w:rPr>
          <w:lang w:eastAsia="zh-CN"/>
        </w:rPr>
        <w:t>=14</w:t>
      </w:r>
      <w:r>
        <w:rPr>
          <w:lang w:eastAsia="zh-CN"/>
        </w:rPr>
        <w:t>万元</w:t>
      </w:r>
    </w:p>
    <w:p w14:paraId="01A3AC93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小计：</w:t>
      </w:r>
      <w:r>
        <w:rPr>
          <w:b/>
          <w:lang w:eastAsia="zh-CN"/>
        </w:rPr>
        <w:t>44</w:t>
      </w:r>
      <w:r>
        <w:rPr>
          <w:b/>
          <w:lang w:eastAsia="zh-CN"/>
        </w:rPr>
        <w:t>万元</w:t>
      </w:r>
    </w:p>
    <w:p w14:paraId="7F202EEF" w14:textId="77777777" w:rsidR="00E62DC2" w:rsidRDefault="00E62DC2">
      <w:pPr>
        <w:rPr>
          <w:lang w:eastAsia="zh-CN"/>
        </w:rPr>
      </w:pPr>
    </w:p>
    <w:p w14:paraId="10B57520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b/>
          <w:lang w:eastAsia="zh-CN"/>
        </w:rPr>
        <w:t>定制服务收入：</w:t>
      </w:r>
    </w:p>
    <w:p w14:paraId="1C5AF3AA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企业团建：</w:t>
      </w:r>
      <w:r>
        <w:rPr>
          <w:lang w:eastAsia="zh-CN"/>
        </w:rPr>
        <w:t>10</w:t>
      </w:r>
      <w:r>
        <w:rPr>
          <w:lang w:eastAsia="zh-CN"/>
        </w:rPr>
        <w:t>批</w:t>
      </w:r>
      <w:r>
        <w:rPr>
          <w:lang w:eastAsia="zh-CN"/>
        </w:rPr>
        <w:t>×30</w:t>
      </w:r>
      <w:r>
        <w:rPr>
          <w:lang w:eastAsia="zh-CN"/>
        </w:rPr>
        <w:t>人</w:t>
      </w:r>
      <w:r>
        <w:rPr>
          <w:lang w:eastAsia="zh-CN"/>
        </w:rPr>
        <w:t>×1000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人</w:t>
      </w:r>
      <w:r>
        <w:rPr>
          <w:lang w:eastAsia="zh-CN"/>
        </w:rPr>
        <w:t>/</w:t>
      </w:r>
      <w:r>
        <w:rPr>
          <w:lang w:eastAsia="zh-CN"/>
        </w:rPr>
        <w:t>天</w:t>
      </w:r>
      <w:r>
        <w:rPr>
          <w:lang w:eastAsia="zh-CN"/>
        </w:rPr>
        <w:t>×2</w:t>
      </w:r>
      <w:r>
        <w:rPr>
          <w:lang w:eastAsia="zh-CN"/>
        </w:rPr>
        <w:t>天</w:t>
      </w:r>
      <w:r>
        <w:rPr>
          <w:lang w:eastAsia="zh-CN"/>
        </w:rPr>
        <w:t>=60</w:t>
      </w:r>
      <w:r>
        <w:rPr>
          <w:lang w:eastAsia="zh-CN"/>
        </w:rPr>
        <w:t>万元</w:t>
      </w:r>
    </w:p>
    <w:p w14:paraId="68428C95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亲子活动：</w:t>
      </w:r>
      <w:r>
        <w:rPr>
          <w:lang w:eastAsia="zh-CN"/>
        </w:rPr>
        <w:t>8</w:t>
      </w:r>
      <w:r>
        <w:rPr>
          <w:lang w:eastAsia="zh-CN"/>
        </w:rPr>
        <w:t>批</w:t>
      </w:r>
      <w:r>
        <w:rPr>
          <w:lang w:eastAsia="zh-CN"/>
        </w:rPr>
        <w:t>×20</w:t>
      </w:r>
      <w:r>
        <w:rPr>
          <w:lang w:eastAsia="zh-CN"/>
        </w:rPr>
        <w:t>人</w:t>
      </w:r>
      <w:r>
        <w:rPr>
          <w:lang w:eastAsia="zh-CN"/>
        </w:rPr>
        <w:t>×800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人</w:t>
      </w:r>
      <w:r>
        <w:rPr>
          <w:lang w:eastAsia="zh-CN"/>
        </w:rPr>
        <w:t>/</w:t>
      </w:r>
      <w:r>
        <w:rPr>
          <w:lang w:eastAsia="zh-CN"/>
        </w:rPr>
        <w:t>天</w:t>
      </w:r>
      <w:r>
        <w:rPr>
          <w:lang w:eastAsia="zh-CN"/>
        </w:rPr>
        <w:t>×1</w:t>
      </w:r>
      <w:r>
        <w:rPr>
          <w:lang w:eastAsia="zh-CN"/>
        </w:rPr>
        <w:t>天</w:t>
      </w:r>
      <w:r>
        <w:rPr>
          <w:lang w:eastAsia="zh-CN"/>
        </w:rPr>
        <w:t>=12.8</w:t>
      </w:r>
      <w:r>
        <w:rPr>
          <w:lang w:eastAsia="zh-CN"/>
        </w:rPr>
        <w:t>万元</w:t>
      </w:r>
    </w:p>
    <w:p w14:paraId="5C182970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小计：</w:t>
      </w:r>
      <w:r>
        <w:rPr>
          <w:b/>
          <w:lang w:eastAsia="zh-CN"/>
        </w:rPr>
        <w:t>72.8</w:t>
      </w:r>
      <w:r>
        <w:rPr>
          <w:b/>
          <w:lang w:eastAsia="zh-CN"/>
        </w:rPr>
        <w:t>万元</w:t>
      </w:r>
    </w:p>
    <w:p w14:paraId="25FA8A73" w14:textId="77777777" w:rsidR="00E62DC2" w:rsidRDefault="00E62DC2">
      <w:pPr>
        <w:rPr>
          <w:lang w:eastAsia="zh-CN"/>
        </w:rPr>
      </w:pPr>
    </w:p>
    <w:p w14:paraId="179E32AD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年总收入：约</w:t>
      </w:r>
      <w:r>
        <w:rPr>
          <w:b/>
          <w:lang w:eastAsia="zh-CN"/>
        </w:rPr>
        <w:t>249</w:t>
      </w:r>
      <w:r>
        <w:rPr>
          <w:b/>
          <w:lang w:eastAsia="zh-CN"/>
        </w:rPr>
        <w:t>万元</w:t>
      </w:r>
    </w:p>
    <w:p w14:paraId="2B0AC29B" w14:textId="77777777" w:rsidR="00E62DC2" w:rsidRDefault="00E62DC2">
      <w:pPr>
        <w:rPr>
          <w:lang w:eastAsia="zh-CN"/>
        </w:rPr>
      </w:pPr>
    </w:p>
    <w:p w14:paraId="56D89125" w14:textId="77777777" w:rsidR="00E62DC2" w:rsidRDefault="00E83AF7">
      <w:r>
        <w:rPr>
          <w:b/>
        </w:rPr>
        <w:t>成本测算：</w:t>
      </w:r>
    </w:p>
    <w:p w14:paraId="4D45144E" w14:textId="77777777" w:rsidR="00E62DC2" w:rsidRDefault="00E62DC2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62DC2" w14:paraId="7773D022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6E28C255" w14:textId="77777777" w:rsidR="00E62DC2" w:rsidRDefault="00E83AF7">
            <w:r>
              <w:rPr>
                <w:b/>
              </w:rPr>
              <w:t>成本项目</w:t>
            </w:r>
          </w:p>
        </w:tc>
        <w:tc>
          <w:tcPr>
            <w:tcW w:w="2078" w:type="dxa"/>
            <w:shd w:val="clear" w:color="auto" w:fill="F2F2F2"/>
          </w:tcPr>
          <w:p w14:paraId="2CB43A74" w14:textId="77777777" w:rsidR="00E62DC2" w:rsidRDefault="00E83AF7">
            <w:r>
              <w:rPr>
                <w:b/>
              </w:rPr>
              <w:t>金额（万元）</w:t>
            </w:r>
          </w:p>
        </w:tc>
        <w:tc>
          <w:tcPr>
            <w:tcW w:w="2078" w:type="dxa"/>
            <w:shd w:val="clear" w:color="auto" w:fill="F2F2F2"/>
          </w:tcPr>
          <w:p w14:paraId="19334C7C" w14:textId="77777777" w:rsidR="00E62DC2" w:rsidRDefault="00E83AF7">
            <w:r>
              <w:rPr>
                <w:b/>
              </w:rPr>
              <w:t>占比</w:t>
            </w:r>
          </w:p>
        </w:tc>
        <w:tc>
          <w:tcPr>
            <w:tcW w:w="2078" w:type="dxa"/>
            <w:shd w:val="clear" w:color="auto" w:fill="F2F2F2"/>
          </w:tcPr>
          <w:p w14:paraId="6009EA71" w14:textId="77777777" w:rsidR="00E62DC2" w:rsidRDefault="00E83AF7">
            <w:r>
              <w:rPr>
                <w:b/>
              </w:rPr>
              <w:t>说明</w:t>
            </w:r>
          </w:p>
        </w:tc>
      </w:tr>
      <w:tr w:rsidR="00E62DC2" w14:paraId="137C859D" w14:textId="77777777">
        <w:trPr>
          <w:jc w:val="center"/>
        </w:trPr>
        <w:tc>
          <w:tcPr>
            <w:tcW w:w="2078" w:type="dxa"/>
          </w:tcPr>
          <w:p w14:paraId="31049573" w14:textId="77777777" w:rsidR="00E62DC2" w:rsidRDefault="00E83AF7">
            <w:r>
              <w:t>师资费用</w:t>
            </w:r>
          </w:p>
        </w:tc>
        <w:tc>
          <w:tcPr>
            <w:tcW w:w="2078" w:type="dxa"/>
          </w:tcPr>
          <w:p w14:paraId="17E6223D" w14:textId="77777777" w:rsidR="00E62DC2" w:rsidRDefault="00E83AF7">
            <w:r>
              <w:t>40</w:t>
            </w:r>
          </w:p>
        </w:tc>
        <w:tc>
          <w:tcPr>
            <w:tcW w:w="2078" w:type="dxa"/>
          </w:tcPr>
          <w:p w14:paraId="72BC403F" w14:textId="77777777" w:rsidR="00E62DC2" w:rsidRDefault="00E83AF7">
            <w:r>
              <w:t>28%</w:t>
            </w:r>
          </w:p>
        </w:tc>
        <w:tc>
          <w:tcPr>
            <w:tcW w:w="2078" w:type="dxa"/>
          </w:tcPr>
          <w:p w14:paraId="3AF992AB" w14:textId="77777777" w:rsidR="00E62DC2" w:rsidRDefault="00E83AF7">
            <w:r>
              <w:t>兼职讲师、教练费用</w:t>
            </w:r>
          </w:p>
        </w:tc>
      </w:tr>
      <w:tr w:rsidR="00E62DC2" w14:paraId="388887B0" w14:textId="77777777">
        <w:trPr>
          <w:jc w:val="center"/>
        </w:trPr>
        <w:tc>
          <w:tcPr>
            <w:tcW w:w="2078" w:type="dxa"/>
          </w:tcPr>
          <w:p w14:paraId="2B1E8332" w14:textId="77777777" w:rsidR="00E62DC2" w:rsidRDefault="00E83AF7">
            <w:r>
              <w:t>餐饮成本</w:t>
            </w:r>
          </w:p>
        </w:tc>
        <w:tc>
          <w:tcPr>
            <w:tcW w:w="2078" w:type="dxa"/>
          </w:tcPr>
          <w:p w14:paraId="4C9BE09E" w14:textId="77777777" w:rsidR="00E62DC2" w:rsidRDefault="00E83AF7">
            <w:r>
              <w:t>30</w:t>
            </w:r>
          </w:p>
        </w:tc>
        <w:tc>
          <w:tcPr>
            <w:tcW w:w="2078" w:type="dxa"/>
          </w:tcPr>
          <w:p w14:paraId="1304E3DE" w14:textId="77777777" w:rsidR="00E62DC2" w:rsidRDefault="00E83AF7">
            <w:r>
              <w:t>21%</w:t>
            </w:r>
          </w:p>
        </w:tc>
        <w:tc>
          <w:tcPr>
            <w:tcW w:w="2078" w:type="dxa"/>
          </w:tcPr>
          <w:p w14:paraId="3DA686A7" w14:textId="77777777" w:rsidR="00E62DC2" w:rsidRDefault="00E83AF7">
            <w:r>
              <w:t>学员餐食、食材采购</w:t>
            </w:r>
          </w:p>
        </w:tc>
      </w:tr>
      <w:tr w:rsidR="00E62DC2" w14:paraId="1E7192E0" w14:textId="77777777">
        <w:trPr>
          <w:jc w:val="center"/>
        </w:trPr>
        <w:tc>
          <w:tcPr>
            <w:tcW w:w="2078" w:type="dxa"/>
          </w:tcPr>
          <w:p w14:paraId="68CA4EAA" w14:textId="77777777" w:rsidR="00E62DC2" w:rsidRDefault="00E83AF7">
            <w:r>
              <w:t>物资消耗</w:t>
            </w:r>
          </w:p>
        </w:tc>
        <w:tc>
          <w:tcPr>
            <w:tcW w:w="2078" w:type="dxa"/>
          </w:tcPr>
          <w:p w14:paraId="3438C6E5" w14:textId="77777777" w:rsidR="00E62DC2" w:rsidRDefault="00E83AF7">
            <w:r>
              <w:t>20</w:t>
            </w:r>
          </w:p>
        </w:tc>
        <w:tc>
          <w:tcPr>
            <w:tcW w:w="2078" w:type="dxa"/>
          </w:tcPr>
          <w:p w14:paraId="013311B1" w14:textId="77777777" w:rsidR="00E62DC2" w:rsidRDefault="00E83AF7">
            <w:r>
              <w:t>14%</w:t>
            </w:r>
          </w:p>
        </w:tc>
        <w:tc>
          <w:tcPr>
            <w:tcW w:w="2078" w:type="dxa"/>
          </w:tcPr>
          <w:p w14:paraId="1F3A6641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教学耗材、户外装备损耗</w:t>
            </w:r>
          </w:p>
        </w:tc>
      </w:tr>
      <w:tr w:rsidR="00E62DC2" w14:paraId="414BA3B4" w14:textId="77777777">
        <w:trPr>
          <w:jc w:val="center"/>
        </w:trPr>
        <w:tc>
          <w:tcPr>
            <w:tcW w:w="2078" w:type="dxa"/>
          </w:tcPr>
          <w:p w14:paraId="061C5064" w14:textId="77777777" w:rsidR="00E62DC2" w:rsidRDefault="00E83AF7">
            <w:r>
              <w:t>场地使用</w:t>
            </w:r>
          </w:p>
        </w:tc>
        <w:tc>
          <w:tcPr>
            <w:tcW w:w="2078" w:type="dxa"/>
          </w:tcPr>
          <w:p w14:paraId="0744C038" w14:textId="77777777" w:rsidR="00E62DC2" w:rsidRDefault="00E83AF7">
            <w:r>
              <w:t>15</w:t>
            </w:r>
          </w:p>
        </w:tc>
        <w:tc>
          <w:tcPr>
            <w:tcW w:w="2078" w:type="dxa"/>
          </w:tcPr>
          <w:p w14:paraId="738EE2CB" w14:textId="77777777" w:rsidR="00E62DC2" w:rsidRDefault="00E83AF7">
            <w:r>
              <w:t>10%</w:t>
            </w:r>
          </w:p>
        </w:tc>
        <w:tc>
          <w:tcPr>
            <w:tcW w:w="2078" w:type="dxa"/>
          </w:tcPr>
          <w:p w14:paraId="4B9F8204" w14:textId="77777777" w:rsidR="00E62DC2" w:rsidRDefault="00E83AF7">
            <w:r>
              <w:t>教室、场地维护</w:t>
            </w:r>
          </w:p>
        </w:tc>
      </w:tr>
      <w:tr w:rsidR="00E62DC2" w14:paraId="0487037E" w14:textId="77777777">
        <w:trPr>
          <w:jc w:val="center"/>
        </w:trPr>
        <w:tc>
          <w:tcPr>
            <w:tcW w:w="2078" w:type="dxa"/>
          </w:tcPr>
          <w:p w14:paraId="0DD3F87A" w14:textId="77777777" w:rsidR="00E62DC2" w:rsidRDefault="00E83AF7">
            <w:r>
              <w:t>安全保险</w:t>
            </w:r>
          </w:p>
        </w:tc>
        <w:tc>
          <w:tcPr>
            <w:tcW w:w="2078" w:type="dxa"/>
          </w:tcPr>
          <w:p w14:paraId="17F009C2" w14:textId="77777777" w:rsidR="00E62DC2" w:rsidRDefault="00E83AF7">
            <w:r>
              <w:t>10</w:t>
            </w:r>
          </w:p>
        </w:tc>
        <w:tc>
          <w:tcPr>
            <w:tcW w:w="2078" w:type="dxa"/>
          </w:tcPr>
          <w:p w14:paraId="6EB31C1C" w14:textId="77777777" w:rsidR="00E62DC2" w:rsidRDefault="00E83AF7">
            <w:r>
              <w:t>7%</w:t>
            </w:r>
          </w:p>
        </w:tc>
        <w:tc>
          <w:tcPr>
            <w:tcW w:w="2078" w:type="dxa"/>
          </w:tcPr>
          <w:p w14:paraId="684A46B2" w14:textId="77777777" w:rsidR="00E62DC2" w:rsidRDefault="00E83AF7">
            <w:r>
              <w:t>学员意外险</w:t>
            </w:r>
          </w:p>
        </w:tc>
      </w:tr>
      <w:tr w:rsidR="00E62DC2" w14:paraId="2A6D51B9" w14:textId="77777777">
        <w:trPr>
          <w:jc w:val="center"/>
        </w:trPr>
        <w:tc>
          <w:tcPr>
            <w:tcW w:w="2078" w:type="dxa"/>
          </w:tcPr>
          <w:p w14:paraId="4A9DB0AB" w14:textId="77777777" w:rsidR="00E62DC2" w:rsidRDefault="00E83AF7">
            <w:r>
              <w:t>营销推广</w:t>
            </w:r>
          </w:p>
        </w:tc>
        <w:tc>
          <w:tcPr>
            <w:tcW w:w="2078" w:type="dxa"/>
          </w:tcPr>
          <w:p w14:paraId="1E8F7D4B" w14:textId="77777777" w:rsidR="00E62DC2" w:rsidRDefault="00E83AF7">
            <w:r>
              <w:t>12</w:t>
            </w:r>
          </w:p>
        </w:tc>
        <w:tc>
          <w:tcPr>
            <w:tcW w:w="2078" w:type="dxa"/>
          </w:tcPr>
          <w:p w14:paraId="01C672AD" w14:textId="77777777" w:rsidR="00E62DC2" w:rsidRDefault="00E83AF7">
            <w:r>
              <w:t>8%</w:t>
            </w:r>
          </w:p>
        </w:tc>
        <w:tc>
          <w:tcPr>
            <w:tcW w:w="2078" w:type="dxa"/>
          </w:tcPr>
          <w:p w14:paraId="352A14D0" w14:textId="77777777" w:rsidR="00E62DC2" w:rsidRDefault="00E83AF7">
            <w:r>
              <w:t>线上推广、渠道合作</w:t>
            </w:r>
          </w:p>
        </w:tc>
      </w:tr>
      <w:tr w:rsidR="00E62DC2" w14:paraId="48ABD642" w14:textId="77777777">
        <w:trPr>
          <w:jc w:val="center"/>
        </w:trPr>
        <w:tc>
          <w:tcPr>
            <w:tcW w:w="2078" w:type="dxa"/>
          </w:tcPr>
          <w:p w14:paraId="3EE4EEBD" w14:textId="77777777" w:rsidR="00E62DC2" w:rsidRDefault="00E83AF7">
            <w:r>
              <w:t>其他费用</w:t>
            </w:r>
          </w:p>
        </w:tc>
        <w:tc>
          <w:tcPr>
            <w:tcW w:w="2078" w:type="dxa"/>
          </w:tcPr>
          <w:p w14:paraId="6FA79BE7" w14:textId="77777777" w:rsidR="00E62DC2" w:rsidRDefault="00E83AF7">
            <w:r>
              <w:t>17</w:t>
            </w:r>
          </w:p>
        </w:tc>
        <w:tc>
          <w:tcPr>
            <w:tcW w:w="2078" w:type="dxa"/>
          </w:tcPr>
          <w:p w14:paraId="0C14E58E" w14:textId="77777777" w:rsidR="00E62DC2" w:rsidRDefault="00E83AF7">
            <w:r>
              <w:t>12%</w:t>
            </w:r>
          </w:p>
        </w:tc>
        <w:tc>
          <w:tcPr>
            <w:tcW w:w="2078" w:type="dxa"/>
          </w:tcPr>
          <w:p w14:paraId="18B73D00" w14:textId="77777777" w:rsidR="00E62DC2" w:rsidRDefault="00E83AF7">
            <w:r>
              <w:t>交通、杂费等</w:t>
            </w:r>
          </w:p>
        </w:tc>
      </w:tr>
      <w:tr w:rsidR="00E62DC2" w14:paraId="39977103" w14:textId="77777777">
        <w:trPr>
          <w:jc w:val="center"/>
        </w:trPr>
        <w:tc>
          <w:tcPr>
            <w:tcW w:w="2078" w:type="dxa"/>
          </w:tcPr>
          <w:p w14:paraId="034770BB" w14:textId="77777777" w:rsidR="00E62DC2" w:rsidRDefault="00E83AF7">
            <w:r>
              <w:rPr>
                <w:b/>
              </w:rPr>
              <w:lastRenderedPageBreak/>
              <w:t>合计</w:t>
            </w:r>
          </w:p>
        </w:tc>
        <w:tc>
          <w:tcPr>
            <w:tcW w:w="2078" w:type="dxa"/>
          </w:tcPr>
          <w:p w14:paraId="66BC65BC" w14:textId="77777777" w:rsidR="00E62DC2" w:rsidRDefault="00E83AF7">
            <w:r>
              <w:rPr>
                <w:b/>
              </w:rPr>
              <w:t>144</w:t>
            </w:r>
          </w:p>
        </w:tc>
        <w:tc>
          <w:tcPr>
            <w:tcW w:w="2078" w:type="dxa"/>
          </w:tcPr>
          <w:p w14:paraId="6497D927" w14:textId="77777777" w:rsidR="00E62DC2" w:rsidRDefault="00E83AF7">
            <w:r>
              <w:rPr>
                <w:b/>
              </w:rPr>
              <w:t>100%</w:t>
            </w:r>
          </w:p>
        </w:tc>
        <w:tc>
          <w:tcPr>
            <w:tcW w:w="2078" w:type="dxa"/>
          </w:tcPr>
          <w:p w14:paraId="3072A7AD" w14:textId="77777777" w:rsidR="00E62DC2" w:rsidRDefault="00E62DC2"/>
        </w:tc>
      </w:tr>
    </w:tbl>
    <w:p w14:paraId="01D75FC7" w14:textId="77777777" w:rsidR="00E62DC2" w:rsidRDefault="00E62DC2"/>
    <w:p w14:paraId="3E82070C" w14:textId="77777777" w:rsidR="00E62DC2" w:rsidRDefault="00E83AF7">
      <w:r>
        <w:rPr>
          <w:b/>
        </w:rPr>
        <w:t>年净利润：约</w:t>
      </w:r>
      <w:r>
        <w:rPr>
          <w:b/>
        </w:rPr>
        <w:t>105</w:t>
      </w:r>
      <w:r>
        <w:rPr>
          <w:b/>
        </w:rPr>
        <w:t>万元</w:t>
      </w:r>
    </w:p>
    <w:p w14:paraId="1D552238" w14:textId="77777777" w:rsidR="00E62DC2" w:rsidRDefault="00E62DC2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1385"/>
        <w:gridCol w:w="1385"/>
        <w:gridCol w:w="1385"/>
        <w:gridCol w:w="1385"/>
        <w:gridCol w:w="1385"/>
      </w:tblGrid>
      <w:tr w:rsidR="00E62DC2" w14:paraId="463F4A63" w14:textId="77777777">
        <w:trPr>
          <w:jc w:val="center"/>
        </w:trPr>
        <w:tc>
          <w:tcPr>
            <w:tcW w:w="1385" w:type="dxa"/>
            <w:shd w:val="clear" w:color="auto" w:fill="F2F2F2"/>
          </w:tcPr>
          <w:p w14:paraId="660E7411" w14:textId="77777777" w:rsidR="00E62DC2" w:rsidRDefault="00E83AF7">
            <w:r>
              <w:rPr>
                <w:b/>
              </w:rPr>
              <w:t>设备名称</w:t>
            </w:r>
          </w:p>
        </w:tc>
        <w:tc>
          <w:tcPr>
            <w:tcW w:w="1385" w:type="dxa"/>
            <w:shd w:val="clear" w:color="auto" w:fill="F2F2F2"/>
          </w:tcPr>
          <w:p w14:paraId="53879315" w14:textId="77777777" w:rsidR="00E62DC2" w:rsidRDefault="00E83AF7">
            <w:r>
              <w:rPr>
                <w:b/>
              </w:rPr>
              <w:t>规格</w:t>
            </w:r>
            <w:r>
              <w:rPr>
                <w:b/>
              </w:rPr>
              <w:t>/</w:t>
            </w:r>
            <w:r>
              <w:rPr>
                <w:b/>
              </w:rPr>
              <w:t>型号</w:t>
            </w:r>
          </w:p>
        </w:tc>
        <w:tc>
          <w:tcPr>
            <w:tcW w:w="1385" w:type="dxa"/>
            <w:shd w:val="clear" w:color="auto" w:fill="F2F2F2"/>
          </w:tcPr>
          <w:p w14:paraId="13225D7B" w14:textId="77777777" w:rsidR="00E62DC2" w:rsidRDefault="00E83AF7">
            <w:r>
              <w:rPr>
                <w:b/>
              </w:rPr>
              <w:t>数量</w:t>
            </w:r>
          </w:p>
        </w:tc>
        <w:tc>
          <w:tcPr>
            <w:tcW w:w="1385" w:type="dxa"/>
            <w:shd w:val="clear" w:color="auto" w:fill="F2F2F2"/>
          </w:tcPr>
          <w:p w14:paraId="2868EAC9" w14:textId="77777777" w:rsidR="00E62DC2" w:rsidRDefault="00E83AF7">
            <w:r>
              <w:rPr>
                <w:b/>
              </w:rPr>
              <w:t>单价（万元）</w:t>
            </w:r>
          </w:p>
        </w:tc>
        <w:tc>
          <w:tcPr>
            <w:tcW w:w="1385" w:type="dxa"/>
            <w:shd w:val="clear" w:color="auto" w:fill="F2F2F2"/>
          </w:tcPr>
          <w:p w14:paraId="5C03F636" w14:textId="77777777" w:rsidR="00E62DC2" w:rsidRDefault="00E83AF7">
            <w:r>
              <w:rPr>
                <w:b/>
              </w:rPr>
              <w:t>维护周期</w:t>
            </w:r>
          </w:p>
        </w:tc>
        <w:tc>
          <w:tcPr>
            <w:tcW w:w="1385" w:type="dxa"/>
            <w:shd w:val="clear" w:color="auto" w:fill="F2F2F2"/>
          </w:tcPr>
          <w:p w14:paraId="1F09639D" w14:textId="77777777" w:rsidR="00E62DC2" w:rsidRDefault="00E83AF7">
            <w:r>
              <w:rPr>
                <w:b/>
              </w:rPr>
              <w:t>维护要求</w:t>
            </w:r>
          </w:p>
        </w:tc>
      </w:tr>
      <w:tr w:rsidR="00E62DC2" w14:paraId="323AECA0" w14:textId="77777777">
        <w:trPr>
          <w:jc w:val="center"/>
        </w:trPr>
        <w:tc>
          <w:tcPr>
            <w:tcW w:w="1385" w:type="dxa"/>
          </w:tcPr>
          <w:p w14:paraId="05159554" w14:textId="77777777" w:rsidR="00E62DC2" w:rsidRDefault="00E83AF7">
            <w:r>
              <w:t>模块化建筑</w:t>
            </w:r>
          </w:p>
        </w:tc>
        <w:tc>
          <w:tcPr>
            <w:tcW w:w="1385" w:type="dxa"/>
          </w:tcPr>
          <w:p w14:paraId="280E776E" w14:textId="77777777" w:rsidR="00E62DC2" w:rsidRDefault="00E83AF7">
            <w:r>
              <w:t>集装箱</w:t>
            </w:r>
            <w:r>
              <w:t>/</w:t>
            </w:r>
            <w:r>
              <w:t>太空舱</w:t>
            </w:r>
          </w:p>
        </w:tc>
        <w:tc>
          <w:tcPr>
            <w:tcW w:w="1385" w:type="dxa"/>
          </w:tcPr>
          <w:p w14:paraId="4E088E7A" w14:textId="77777777" w:rsidR="00E62DC2" w:rsidRDefault="00E83AF7">
            <w:r>
              <w:t>16</w:t>
            </w:r>
            <w:r>
              <w:t>个</w:t>
            </w:r>
          </w:p>
        </w:tc>
        <w:tc>
          <w:tcPr>
            <w:tcW w:w="1385" w:type="dxa"/>
          </w:tcPr>
          <w:p w14:paraId="394EBE28" w14:textId="77777777" w:rsidR="00E62DC2" w:rsidRDefault="00E83AF7">
            <w:r>
              <w:t>24</w:t>
            </w:r>
          </w:p>
        </w:tc>
        <w:tc>
          <w:tcPr>
            <w:tcW w:w="1385" w:type="dxa"/>
          </w:tcPr>
          <w:p w14:paraId="1CE1C439" w14:textId="77777777" w:rsidR="00E62DC2" w:rsidRDefault="00E83AF7">
            <w:r>
              <w:t>每季度</w:t>
            </w:r>
          </w:p>
        </w:tc>
        <w:tc>
          <w:tcPr>
            <w:tcW w:w="1385" w:type="dxa"/>
          </w:tcPr>
          <w:p w14:paraId="1C318152" w14:textId="77777777" w:rsidR="00E62DC2" w:rsidRDefault="00E83AF7">
            <w:r>
              <w:t>结构检查、防锈处理</w:t>
            </w:r>
          </w:p>
        </w:tc>
      </w:tr>
      <w:tr w:rsidR="00E62DC2" w14:paraId="016BDF6D" w14:textId="77777777">
        <w:trPr>
          <w:jc w:val="center"/>
        </w:trPr>
        <w:tc>
          <w:tcPr>
            <w:tcW w:w="1385" w:type="dxa"/>
          </w:tcPr>
          <w:p w14:paraId="199474B1" w14:textId="77777777" w:rsidR="00E62DC2" w:rsidRDefault="00E83AF7">
            <w:r>
              <w:t>智能无人机柜</w:t>
            </w:r>
          </w:p>
        </w:tc>
        <w:tc>
          <w:tcPr>
            <w:tcW w:w="1385" w:type="dxa"/>
          </w:tcPr>
          <w:p w14:paraId="6F4D7779" w14:textId="77777777" w:rsidR="00E62DC2" w:rsidRDefault="00E83AF7">
            <w:r>
              <w:t>定制化</w:t>
            </w:r>
          </w:p>
        </w:tc>
        <w:tc>
          <w:tcPr>
            <w:tcW w:w="1385" w:type="dxa"/>
          </w:tcPr>
          <w:p w14:paraId="09ED609C" w14:textId="77777777" w:rsidR="00E62DC2" w:rsidRDefault="00E83AF7">
            <w:r>
              <w:t>2</w:t>
            </w:r>
            <w:r>
              <w:t>套</w:t>
            </w:r>
          </w:p>
        </w:tc>
        <w:tc>
          <w:tcPr>
            <w:tcW w:w="1385" w:type="dxa"/>
          </w:tcPr>
          <w:p w14:paraId="729FF9B1" w14:textId="77777777" w:rsidR="00E62DC2" w:rsidRDefault="00E83AF7">
            <w:r>
              <w:t>8</w:t>
            </w:r>
          </w:p>
        </w:tc>
        <w:tc>
          <w:tcPr>
            <w:tcW w:w="1385" w:type="dxa"/>
          </w:tcPr>
          <w:p w14:paraId="7E3ADDE7" w14:textId="77777777" w:rsidR="00E62DC2" w:rsidRDefault="00E83AF7">
            <w:r>
              <w:t>每日</w:t>
            </w:r>
          </w:p>
        </w:tc>
        <w:tc>
          <w:tcPr>
            <w:tcW w:w="1385" w:type="dxa"/>
          </w:tcPr>
          <w:p w14:paraId="335FE89F" w14:textId="77777777" w:rsidR="00E62DC2" w:rsidRDefault="00E83AF7">
            <w:r>
              <w:t>清洁消毒、系统自检</w:t>
            </w:r>
          </w:p>
        </w:tc>
      </w:tr>
      <w:tr w:rsidR="00E62DC2" w14:paraId="308D3E82" w14:textId="77777777">
        <w:trPr>
          <w:jc w:val="center"/>
        </w:trPr>
        <w:tc>
          <w:tcPr>
            <w:tcW w:w="1385" w:type="dxa"/>
          </w:tcPr>
          <w:p w14:paraId="22670CE6" w14:textId="77777777" w:rsidR="00E62DC2" w:rsidRDefault="00E83AF7">
            <w:r>
              <w:t>智能电池柜</w:t>
            </w:r>
          </w:p>
        </w:tc>
        <w:tc>
          <w:tcPr>
            <w:tcW w:w="1385" w:type="dxa"/>
          </w:tcPr>
          <w:p w14:paraId="6666A527" w14:textId="77777777" w:rsidR="00E62DC2" w:rsidRDefault="00E83AF7">
            <w:r>
              <w:t>低温加热功能</w:t>
            </w:r>
          </w:p>
        </w:tc>
        <w:tc>
          <w:tcPr>
            <w:tcW w:w="1385" w:type="dxa"/>
          </w:tcPr>
          <w:p w14:paraId="0ADAA718" w14:textId="77777777" w:rsidR="00E62DC2" w:rsidRDefault="00E83AF7">
            <w:r>
              <w:t>3</w:t>
            </w:r>
            <w:r>
              <w:t>套</w:t>
            </w:r>
          </w:p>
        </w:tc>
        <w:tc>
          <w:tcPr>
            <w:tcW w:w="1385" w:type="dxa"/>
          </w:tcPr>
          <w:p w14:paraId="0148FE64" w14:textId="77777777" w:rsidR="00E62DC2" w:rsidRDefault="00E83AF7">
            <w:r>
              <w:t>3</w:t>
            </w:r>
          </w:p>
        </w:tc>
        <w:tc>
          <w:tcPr>
            <w:tcW w:w="1385" w:type="dxa"/>
          </w:tcPr>
          <w:p w14:paraId="6853FE6B" w14:textId="77777777" w:rsidR="00E62DC2" w:rsidRDefault="00E83AF7">
            <w:r>
              <w:t>每日</w:t>
            </w:r>
          </w:p>
        </w:tc>
        <w:tc>
          <w:tcPr>
            <w:tcW w:w="1385" w:type="dxa"/>
          </w:tcPr>
          <w:p w14:paraId="795442A2" w14:textId="77777777" w:rsidR="00E62DC2" w:rsidRDefault="00E83AF7">
            <w:r>
              <w:t>温度监控、充电检测</w:t>
            </w:r>
          </w:p>
        </w:tc>
      </w:tr>
      <w:tr w:rsidR="00E62DC2" w14:paraId="34999E53" w14:textId="77777777">
        <w:trPr>
          <w:jc w:val="center"/>
        </w:trPr>
        <w:tc>
          <w:tcPr>
            <w:tcW w:w="1385" w:type="dxa"/>
          </w:tcPr>
          <w:p w14:paraId="35A3CC3B" w14:textId="77777777" w:rsidR="00E62DC2" w:rsidRDefault="00E83AF7">
            <w:r>
              <w:t>环保厕所</w:t>
            </w:r>
          </w:p>
        </w:tc>
        <w:tc>
          <w:tcPr>
            <w:tcW w:w="1385" w:type="dxa"/>
          </w:tcPr>
          <w:p w14:paraId="67DEC674" w14:textId="77777777" w:rsidR="00E62DC2" w:rsidRDefault="00E83AF7">
            <w:r>
              <w:t>高标准</w:t>
            </w:r>
          </w:p>
        </w:tc>
        <w:tc>
          <w:tcPr>
            <w:tcW w:w="1385" w:type="dxa"/>
          </w:tcPr>
          <w:p w14:paraId="687033DE" w14:textId="77777777" w:rsidR="00E62DC2" w:rsidRDefault="00E83AF7">
            <w:r>
              <w:t>3</w:t>
            </w:r>
            <w:r>
              <w:t>套</w:t>
            </w:r>
          </w:p>
        </w:tc>
        <w:tc>
          <w:tcPr>
            <w:tcW w:w="1385" w:type="dxa"/>
          </w:tcPr>
          <w:p w14:paraId="3382C2C9" w14:textId="77777777" w:rsidR="00E62DC2" w:rsidRDefault="00E83AF7">
            <w:r>
              <w:t>0.8</w:t>
            </w:r>
          </w:p>
        </w:tc>
        <w:tc>
          <w:tcPr>
            <w:tcW w:w="1385" w:type="dxa"/>
          </w:tcPr>
          <w:p w14:paraId="3A776B84" w14:textId="77777777" w:rsidR="00E62DC2" w:rsidRDefault="00E83AF7">
            <w:r>
              <w:t>每周</w:t>
            </w:r>
          </w:p>
        </w:tc>
        <w:tc>
          <w:tcPr>
            <w:tcW w:w="1385" w:type="dxa"/>
          </w:tcPr>
          <w:p w14:paraId="12648045" w14:textId="77777777" w:rsidR="00E62DC2" w:rsidRDefault="00E83AF7">
            <w:r>
              <w:t>清洁维护、耗材补充</w:t>
            </w:r>
          </w:p>
        </w:tc>
      </w:tr>
      <w:tr w:rsidR="00E62DC2" w14:paraId="6B3A2D65" w14:textId="77777777">
        <w:trPr>
          <w:jc w:val="center"/>
        </w:trPr>
        <w:tc>
          <w:tcPr>
            <w:tcW w:w="1385" w:type="dxa"/>
          </w:tcPr>
          <w:p w14:paraId="045BA608" w14:textId="77777777" w:rsidR="00E62DC2" w:rsidRDefault="00E83AF7">
            <w:r>
              <w:t>柴油发电机</w:t>
            </w:r>
          </w:p>
        </w:tc>
        <w:tc>
          <w:tcPr>
            <w:tcW w:w="1385" w:type="dxa"/>
          </w:tcPr>
          <w:p w14:paraId="4AFD2625" w14:textId="77777777" w:rsidR="00E62DC2" w:rsidRDefault="00E83AF7">
            <w:r>
              <w:t>备用电源</w:t>
            </w:r>
          </w:p>
        </w:tc>
        <w:tc>
          <w:tcPr>
            <w:tcW w:w="1385" w:type="dxa"/>
          </w:tcPr>
          <w:p w14:paraId="6CAD3DD8" w14:textId="77777777" w:rsidR="00E62DC2" w:rsidRDefault="00E83AF7">
            <w:r>
              <w:t>1</w:t>
            </w:r>
            <w:r>
              <w:t>台</w:t>
            </w:r>
          </w:p>
        </w:tc>
        <w:tc>
          <w:tcPr>
            <w:tcW w:w="1385" w:type="dxa"/>
          </w:tcPr>
          <w:p w14:paraId="4D2A7098" w14:textId="77777777" w:rsidR="00E62DC2" w:rsidRDefault="00E83AF7">
            <w:r>
              <w:t>2</w:t>
            </w:r>
          </w:p>
        </w:tc>
        <w:tc>
          <w:tcPr>
            <w:tcW w:w="1385" w:type="dxa"/>
          </w:tcPr>
          <w:p w14:paraId="702E4B10" w14:textId="77777777" w:rsidR="00E62DC2" w:rsidRDefault="00E83AF7">
            <w:r>
              <w:t>每月</w:t>
            </w:r>
          </w:p>
        </w:tc>
        <w:tc>
          <w:tcPr>
            <w:tcW w:w="1385" w:type="dxa"/>
          </w:tcPr>
          <w:p w14:paraId="3B028878" w14:textId="77777777" w:rsidR="00E62DC2" w:rsidRDefault="00E83AF7">
            <w:r>
              <w:t>运行测试、油料储备</w:t>
            </w:r>
          </w:p>
        </w:tc>
      </w:tr>
      <w:tr w:rsidR="00E62DC2" w14:paraId="61846343" w14:textId="77777777">
        <w:trPr>
          <w:jc w:val="center"/>
        </w:trPr>
        <w:tc>
          <w:tcPr>
            <w:tcW w:w="1385" w:type="dxa"/>
          </w:tcPr>
          <w:p w14:paraId="31EC78AC" w14:textId="77777777" w:rsidR="00E62DC2" w:rsidRDefault="00E83AF7">
            <w:r>
              <w:t>太阳能板</w:t>
            </w:r>
          </w:p>
        </w:tc>
        <w:tc>
          <w:tcPr>
            <w:tcW w:w="1385" w:type="dxa"/>
          </w:tcPr>
          <w:p w14:paraId="57DE376C" w14:textId="77777777" w:rsidR="00E62DC2" w:rsidRDefault="00E83AF7">
            <w:r>
              <w:t>离网供电</w:t>
            </w:r>
          </w:p>
        </w:tc>
        <w:tc>
          <w:tcPr>
            <w:tcW w:w="1385" w:type="dxa"/>
          </w:tcPr>
          <w:p w14:paraId="03011B61" w14:textId="77777777" w:rsidR="00E62DC2" w:rsidRDefault="00E83AF7">
            <w:r>
              <w:t>1</w:t>
            </w:r>
            <w:r>
              <w:t>套</w:t>
            </w:r>
          </w:p>
        </w:tc>
        <w:tc>
          <w:tcPr>
            <w:tcW w:w="1385" w:type="dxa"/>
          </w:tcPr>
          <w:p w14:paraId="5C84165A" w14:textId="77777777" w:rsidR="00E62DC2" w:rsidRDefault="00E83AF7">
            <w:r>
              <w:t>3</w:t>
            </w:r>
          </w:p>
        </w:tc>
        <w:tc>
          <w:tcPr>
            <w:tcW w:w="1385" w:type="dxa"/>
          </w:tcPr>
          <w:p w14:paraId="525A6ACA" w14:textId="77777777" w:rsidR="00E62DC2" w:rsidRDefault="00E83AF7">
            <w:r>
              <w:t>每月</w:t>
            </w:r>
          </w:p>
        </w:tc>
        <w:tc>
          <w:tcPr>
            <w:tcW w:w="1385" w:type="dxa"/>
          </w:tcPr>
          <w:p w14:paraId="71BFAE08" w14:textId="77777777" w:rsidR="00E62DC2" w:rsidRDefault="00E83AF7">
            <w:r>
              <w:t>清洁、效率检测</w:t>
            </w:r>
          </w:p>
        </w:tc>
      </w:tr>
      <w:tr w:rsidR="00E62DC2" w14:paraId="5C8A80DB" w14:textId="77777777">
        <w:trPr>
          <w:jc w:val="center"/>
        </w:trPr>
        <w:tc>
          <w:tcPr>
            <w:tcW w:w="1385" w:type="dxa"/>
          </w:tcPr>
          <w:p w14:paraId="2EE0F302" w14:textId="77777777" w:rsidR="00E62DC2" w:rsidRDefault="00E83AF7">
            <w:r>
              <w:t>客房配套设施</w:t>
            </w:r>
          </w:p>
        </w:tc>
        <w:tc>
          <w:tcPr>
            <w:tcW w:w="1385" w:type="dxa"/>
          </w:tcPr>
          <w:p w14:paraId="06D75C43" w14:textId="77777777" w:rsidR="00E62DC2" w:rsidRDefault="00E83AF7">
            <w:r>
              <w:t>床品</w:t>
            </w:r>
            <w:r>
              <w:t>/</w:t>
            </w:r>
            <w:r>
              <w:t>卫浴</w:t>
            </w:r>
            <w:r>
              <w:t>/</w:t>
            </w:r>
            <w:r>
              <w:t>智能门锁等</w:t>
            </w:r>
          </w:p>
        </w:tc>
        <w:tc>
          <w:tcPr>
            <w:tcW w:w="1385" w:type="dxa"/>
          </w:tcPr>
          <w:p w14:paraId="0EFB233A" w14:textId="77777777" w:rsidR="00E62DC2" w:rsidRDefault="00E83AF7">
            <w:r>
              <w:t>20</w:t>
            </w:r>
            <w:r>
              <w:t>套</w:t>
            </w:r>
          </w:p>
        </w:tc>
        <w:tc>
          <w:tcPr>
            <w:tcW w:w="1385" w:type="dxa"/>
          </w:tcPr>
          <w:p w14:paraId="538313FA" w14:textId="77777777" w:rsidR="00E62DC2" w:rsidRDefault="00E83AF7">
            <w:r>
              <w:t>0.53</w:t>
            </w:r>
          </w:p>
        </w:tc>
        <w:tc>
          <w:tcPr>
            <w:tcW w:w="1385" w:type="dxa"/>
          </w:tcPr>
          <w:p w14:paraId="66A24897" w14:textId="77777777" w:rsidR="00E62DC2" w:rsidRDefault="00E83AF7">
            <w:r>
              <w:t>每周</w:t>
            </w:r>
          </w:p>
        </w:tc>
        <w:tc>
          <w:tcPr>
            <w:tcW w:w="1385" w:type="dxa"/>
          </w:tcPr>
          <w:p w14:paraId="7AC7C2D6" w14:textId="77777777" w:rsidR="00E62DC2" w:rsidRDefault="00E83AF7">
            <w:r>
              <w:t>清洁、维护、更换</w:t>
            </w:r>
          </w:p>
        </w:tc>
      </w:tr>
    </w:tbl>
    <w:p w14:paraId="487E27CD" w14:textId="77777777" w:rsidR="00E62DC2" w:rsidRDefault="00E62DC2"/>
    <w:p w14:paraId="2AC9BFF0" w14:textId="77777777" w:rsidR="00E62DC2" w:rsidRDefault="00E83AF7">
      <w:r>
        <w:rPr>
          <w:b/>
        </w:rPr>
        <w:t>设备维护管理方案：</w:t>
      </w:r>
    </w:p>
    <w:p w14:paraId="18D51336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预防性维护：</w:t>
      </w:r>
      <w:r>
        <w:rPr>
          <w:lang w:eastAsia="zh-CN"/>
        </w:rPr>
        <w:t xml:space="preserve"> </w:t>
      </w:r>
      <w:r>
        <w:rPr>
          <w:lang w:eastAsia="zh-CN"/>
        </w:rPr>
        <w:t>建立设备台账，制定月度</w:t>
      </w:r>
      <w:r>
        <w:rPr>
          <w:lang w:eastAsia="zh-CN"/>
        </w:rPr>
        <w:t>/</w:t>
      </w:r>
      <w:r>
        <w:rPr>
          <w:lang w:eastAsia="zh-CN"/>
        </w:rPr>
        <w:t>季度</w:t>
      </w:r>
      <w:r>
        <w:rPr>
          <w:lang w:eastAsia="zh-CN"/>
        </w:rPr>
        <w:t>/</w:t>
      </w:r>
      <w:r>
        <w:rPr>
          <w:lang w:eastAsia="zh-CN"/>
        </w:rPr>
        <w:t>年度维护计划</w:t>
      </w:r>
    </w:p>
    <w:p w14:paraId="414EBADC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故障响应：</w:t>
      </w:r>
      <w:r>
        <w:rPr>
          <w:lang w:eastAsia="zh-CN"/>
        </w:rPr>
        <w:t xml:space="preserve"> </w:t>
      </w:r>
      <w:r>
        <w:rPr>
          <w:lang w:eastAsia="zh-CN"/>
        </w:rPr>
        <w:t>关键设备故障</w:t>
      </w:r>
      <w:r>
        <w:rPr>
          <w:lang w:eastAsia="zh-CN"/>
        </w:rPr>
        <w:t>4</w:t>
      </w:r>
      <w:r>
        <w:rPr>
          <w:lang w:eastAsia="zh-CN"/>
        </w:rPr>
        <w:t>小时内修复，</w:t>
      </w:r>
      <w:r>
        <w:rPr>
          <w:lang w:eastAsia="zh-CN"/>
        </w:rPr>
        <w:t>24</w:t>
      </w:r>
      <w:r>
        <w:rPr>
          <w:lang w:eastAsia="zh-CN"/>
        </w:rPr>
        <w:t>小时内启用备用设备</w:t>
      </w:r>
    </w:p>
    <w:p w14:paraId="04636543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备件储备：</w:t>
      </w:r>
      <w:r>
        <w:rPr>
          <w:lang w:eastAsia="zh-CN"/>
        </w:rPr>
        <w:t xml:space="preserve"> </w:t>
      </w:r>
      <w:r>
        <w:rPr>
          <w:lang w:eastAsia="zh-CN"/>
        </w:rPr>
        <w:t>建立关键备件库，确保无人机、发电机等设备快速维修</w:t>
      </w:r>
    </w:p>
    <w:p w14:paraId="74307EEC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外包服务：</w:t>
      </w:r>
      <w:r>
        <w:rPr>
          <w:lang w:eastAsia="zh-CN"/>
        </w:rPr>
        <w:t xml:space="preserve"> </w:t>
      </w:r>
      <w:r>
        <w:rPr>
          <w:lang w:eastAsia="zh-CN"/>
        </w:rPr>
        <w:t>与大疆创新等厂商签订年度维保协议，确保专业技术支持</w:t>
      </w:r>
    </w:p>
    <w:p w14:paraId="03821DCC" w14:textId="77777777" w:rsidR="00E62DC2" w:rsidRDefault="00E62DC2">
      <w:pPr>
        <w:rPr>
          <w:lang w:eastAsia="zh-CN"/>
        </w:rPr>
      </w:pPr>
    </w:p>
    <w:p w14:paraId="31BDCA8A" w14:textId="77777777" w:rsidR="00E62DC2" w:rsidRDefault="00E62DC2">
      <w:pPr>
        <w:pStyle w:val="HorizontalRule"/>
        <w:pBdr>
          <w:top w:val="single" w:sz="8" w:space="0" w:color="CCCCCC"/>
        </w:pBdr>
        <w:rPr>
          <w:lang w:eastAsia="zh-CN"/>
        </w:rPr>
      </w:pPr>
    </w:p>
    <w:p w14:paraId="590FE925" w14:textId="77777777" w:rsidR="00E62DC2" w:rsidRDefault="00E62DC2">
      <w:pPr>
        <w:rPr>
          <w:lang w:eastAsia="zh-CN"/>
        </w:rPr>
      </w:pPr>
    </w:p>
    <w:p w14:paraId="5270288D" w14:textId="77777777" w:rsidR="00E62DC2" w:rsidRDefault="00E83AF7">
      <w:pPr>
        <w:pStyle w:val="21"/>
        <w:rPr>
          <w:lang w:eastAsia="zh-CN"/>
        </w:rPr>
      </w:pPr>
      <w:r>
        <w:rPr>
          <w:lang w:eastAsia="zh-CN"/>
        </w:rPr>
        <w:t>四、资金使用规划</w:t>
      </w:r>
    </w:p>
    <w:p w14:paraId="33D08995" w14:textId="77777777" w:rsidR="00E62DC2" w:rsidRDefault="00E62DC2">
      <w:pPr>
        <w:rPr>
          <w:lang w:eastAsia="zh-CN"/>
        </w:rPr>
      </w:pPr>
    </w:p>
    <w:p w14:paraId="623AE33B" w14:textId="77777777" w:rsidR="00E62DC2" w:rsidRDefault="00E83AF7">
      <w:pPr>
        <w:pStyle w:val="31"/>
        <w:rPr>
          <w:lang w:eastAsia="zh-CN"/>
        </w:rPr>
      </w:pPr>
      <w:r>
        <w:rPr>
          <w:lang w:eastAsia="zh-CN"/>
        </w:rPr>
        <w:lastRenderedPageBreak/>
        <w:t>4.1 500</w:t>
      </w:r>
      <w:r>
        <w:rPr>
          <w:lang w:eastAsia="zh-CN"/>
        </w:rPr>
        <w:t>万启动资金分配方案</w:t>
      </w:r>
    </w:p>
    <w:p w14:paraId="082C40EE" w14:textId="77777777" w:rsidR="00E62DC2" w:rsidRDefault="00E62DC2">
      <w:pPr>
        <w:rPr>
          <w:lang w:eastAsia="zh-CN"/>
        </w:rPr>
      </w:pPr>
    </w:p>
    <w:p w14:paraId="24C38C8E" w14:textId="77777777" w:rsidR="00E62DC2" w:rsidRDefault="00E83AF7">
      <w:r>
        <w:rPr>
          <w:b/>
        </w:rPr>
        <w:t>总预算：</w:t>
      </w:r>
      <w:r>
        <w:rPr>
          <w:b/>
        </w:rPr>
        <w:t>500</w:t>
      </w:r>
      <w:r>
        <w:rPr>
          <w:b/>
        </w:rPr>
        <w:t>万元</w:t>
      </w:r>
    </w:p>
    <w:p w14:paraId="7CF3EFDC" w14:textId="77777777" w:rsidR="00E62DC2" w:rsidRDefault="00E62DC2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1385"/>
        <w:gridCol w:w="1385"/>
        <w:gridCol w:w="1385"/>
        <w:gridCol w:w="1385"/>
        <w:gridCol w:w="1385"/>
      </w:tblGrid>
      <w:tr w:rsidR="00E62DC2" w14:paraId="46F99A3F" w14:textId="77777777">
        <w:trPr>
          <w:jc w:val="center"/>
        </w:trPr>
        <w:tc>
          <w:tcPr>
            <w:tcW w:w="1385" w:type="dxa"/>
            <w:shd w:val="clear" w:color="auto" w:fill="F2F2F2"/>
          </w:tcPr>
          <w:p w14:paraId="3545C7AE" w14:textId="77777777" w:rsidR="00E62DC2" w:rsidRDefault="00E83AF7">
            <w:r>
              <w:rPr>
                <w:b/>
              </w:rPr>
              <w:t>支出类别</w:t>
            </w:r>
          </w:p>
        </w:tc>
        <w:tc>
          <w:tcPr>
            <w:tcW w:w="1385" w:type="dxa"/>
            <w:shd w:val="clear" w:color="auto" w:fill="F2F2F2"/>
          </w:tcPr>
          <w:p w14:paraId="510A2252" w14:textId="77777777" w:rsidR="00E62DC2" w:rsidRDefault="00E83AF7">
            <w:r>
              <w:rPr>
                <w:b/>
              </w:rPr>
              <w:t>细分项目</w:t>
            </w:r>
          </w:p>
        </w:tc>
        <w:tc>
          <w:tcPr>
            <w:tcW w:w="1385" w:type="dxa"/>
            <w:shd w:val="clear" w:color="auto" w:fill="F2F2F2"/>
          </w:tcPr>
          <w:p w14:paraId="0CD381E7" w14:textId="77777777" w:rsidR="00E62DC2" w:rsidRDefault="00E83AF7">
            <w:r>
              <w:rPr>
                <w:b/>
              </w:rPr>
              <w:t>预算金额（万元）</w:t>
            </w:r>
          </w:p>
        </w:tc>
        <w:tc>
          <w:tcPr>
            <w:tcW w:w="1385" w:type="dxa"/>
            <w:shd w:val="clear" w:color="auto" w:fill="F2F2F2"/>
          </w:tcPr>
          <w:p w14:paraId="292B33CA" w14:textId="77777777" w:rsidR="00E62DC2" w:rsidRDefault="00E83AF7">
            <w:r>
              <w:rPr>
                <w:b/>
              </w:rPr>
              <w:t>占比</w:t>
            </w:r>
          </w:p>
        </w:tc>
        <w:tc>
          <w:tcPr>
            <w:tcW w:w="1385" w:type="dxa"/>
            <w:shd w:val="clear" w:color="auto" w:fill="F2F2F2"/>
          </w:tcPr>
          <w:p w14:paraId="796EA10C" w14:textId="77777777" w:rsidR="00E62DC2" w:rsidRDefault="00E83AF7">
            <w:r>
              <w:rPr>
                <w:b/>
              </w:rPr>
              <w:t>资金使用时间</w:t>
            </w:r>
          </w:p>
        </w:tc>
        <w:tc>
          <w:tcPr>
            <w:tcW w:w="1385" w:type="dxa"/>
            <w:shd w:val="clear" w:color="auto" w:fill="F2F2F2"/>
          </w:tcPr>
          <w:p w14:paraId="2425534E" w14:textId="77777777" w:rsidR="00E62DC2" w:rsidRDefault="00E83AF7">
            <w:r>
              <w:rPr>
                <w:b/>
              </w:rPr>
              <w:t>预算依据</w:t>
            </w:r>
          </w:p>
        </w:tc>
      </w:tr>
      <w:tr w:rsidR="00E62DC2" w14:paraId="537CBDFF" w14:textId="77777777">
        <w:trPr>
          <w:jc w:val="center"/>
        </w:trPr>
        <w:tc>
          <w:tcPr>
            <w:tcW w:w="1385" w:type="dxa"/>
          </w:tcPr>
          <w:p w14:paraId="709F4497" w14:textId="77777777" w:rsidR="00E62DC2" w:rsidRDefault="00E83AF7">
            <w:r>
              <w:rPr>
                <w:b/>
              </w:rPr>
              <w:t>土地相关费用</w:t>
            </w:r>
          </w:p>
        </w:tc>
        <w:tc>
          <w:tcPr>
            <w:tcW w:w="1385" w:type="dxa"/>
          </w:tcPr>
          <w:p w14:paraId="29174FAA" w14:textId="77777777" w:rsidR="00E62DC2" w:rsidRDefault="00E83AF7">
            <w:r>
              <w:t>土地租赁（首年</w:t>
            </w:r>
            <w:r>
              <w:t>5</w:t>
            </w:r>
            <w:r>
              <w:t>年）</w:t>
            </w:r>
          </w:p>
        </w:tc>
        <w:tc>
          <w:tcPr>
            <w:tcW w:w="1385" w:type="dxa"/>
          </w:tcPr>
          <w:p w14:paraId="7E57FB81" w14:textId="77777777" w:rsidR="00E62DC2" w:rsidRDefault="00E83AF7">
            <w:r>
              <w:t>25</w:t>
            </w:r>
          </w:p>
        </w:tc>
        <w:tc>
          <w:tcPr>
            <w:tcW w:w="1385" w:type="dxa"/>
          </w:tcPr>
          <w:p w14:paraId="10588066" w14:textId="77777777" w:rsidR="00E62DC2" w:rsidRDefault="00E83AF7">
            <w:r>
              <w:t>4.5%</w:t>
            </w:r>
          </w:p>
        </w:tc>
        <w:tc>
          <w:tcPr>
            <w:tcW w:w="1385" w:type="dxa"/>
          </w:tcPr>
          <w:p w14:paraId="2E427830" w14:textId="77777777" w:rsidR="00E62DC2" w:rsidRDefault="00E83AF7">
            <w:r>
              <w:t>第</w:t>
            </w:r>
            <w:r>
              <w:t>1</w:t>
            </w:r>
            <w:r>
              <w:t>月</w:t>
            </w:r>
          </w:p>
        </w:tc>
        <w:tc>
          <w:tcPr>
            <w:tcW w:w="1385" w:type="dxa"/>
          </w:tcPr>
          <w:p w14:paraId="47098694" w14:textId="77777777" w:rsidR="00E62DC2" w:rsidRDefault="00E83AF7">
            <w:r>
              <w:t>5</w:t>
            </w:r>
            <w:r>
              <w:t>万元</w:t>
            </w:r>
            <w:r>
              <w:t>/</w:t>
            </w:r>
            <w:r>
              <w:t>年</w:t>
            </w:r>
            <w:r>
              <w:t>×5</w:t>
            </w:r>
            <w:r>
              <w:t>年</w:t>
            </w:r>
          </w:p>
        </w:tc>
      </w:tr>
      <w:tr w:rsidR="00E62DC2" w14:paraId="2D3266E1" w14:textId="77777777">
        <w:trPr>
          <w:jc w:val="center"/>
        </w:trPr>
        <w:tc>
          <w:tcPr>
            <w:tcW w:w="1385" w:type="dxa"/>
          </w:tcPr>
          <w:p w14:paraId="7391BE7E" w14:textId="77777777" w:rsidR="00E62DC2" w:rsidRDefault="00E62DC2"/>
        </w:tc>
        <w:tc>
          <w:tcPr>
            <w:tcW w:w="1385" w:type="dxa"/>
          </w:tcPr>
          <w:p w14:paraId="3945E654" w14:textId="77777777" w:rsidR="00E62DC2" w:rsidRDefault="00E83AF7">
            <w:r>
              <w:t>土地平整与基础建设</w:t>
            </w:r>
          </w:p>
        </w:tc>
        <w:tc>
          <w:tcPr>
            <w:tcW w:w="1385" w:type="dxa"/>
          </w:tcPr>
          <w:p w14:paraId="49A1F669" w14:textId="77777777" w:rsidR="00E62DC2" w:rsidRDefault="00E83AF7">
            <w:r>
              <w:t>20</w:t>
            </w:r>
          </w:p>
        </w:tc>
        <w:tc>
          <w:tcPr>
            <w:tcW w:w="1385" w:type="dxa"/>
          </w:tcPr>
          <w:p w14:paraId="65770870" w14:textId="77777777" w:rsidR="00E62DC2" w:rsidRDefault="00E83AF7">
            <w:r>
              <w:t>3.6%</w:t>
            </w:r>
          </w:p>
        </w:tc>
        <w:tc>
          <w:tcPr>
            <w:tcW w:w="1385" w:type="dxa"/>
          </w:tcPr>
          <w:p w14:paraId="228B98EA" w14:textId="77777777" w:rsidR="00E62DC2" w:rsidRDefault="00E83AF7">
            <w:r>
              <w:t>第</w:t>
            </w:r>
            <w:r>
              <w:t>1-2</w:t>
            </w:r>
            <w:r>
              <w:t>月</w:t>
            </w:r>
          </w:p>
        </w:tc>
        <w:tc>
          <w:tcPr>
            <w:tcW w:w="1385" w:type="dxa"/>
          </w:tcPr>
          <w:p w14:paraId="607615E2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地基处理、停车场、围栏、水电接入</w:t>
            </w:r>
          </w:p>
        </w:tc>
      </w:tr>
      <w:tr w:rsidR="00E62DC2" w14:paraId="6DAB0301" w14:textId="77777777">
        <w:trPr>
          <w:jc w:val="center"/>
        </w:trPr>
        <w:tc>
          <w:tcPr>
            <w:tcW w:w="1385" w:type="dxa"/>
          </w:tcPr>
          <w:p w14:paraId="01A18F2C" w14:textId="77777777" w:rsidR="00E62DC2" w:rsidRDefault="00E83AF7">
            <w:r>
              <w:rPr>
                <w:b/>
              </w:rPr>
              <w:t>模块式建筑费用</w:t>
            </w:r>
          </w:p>
        </w:tc>
        <w:tc>
          <w:tcPr>
            <w:tcW w:w="1385" w:type="dxa"/>
          </w:tcPr>
          <w:p w14:paraId="2DFE3EC3" w14:textId="77777777" w:rsidR="00E62DC2" w:rsidRDefault="00E83AF7">
            <w:r>
              <w:t>服务中心（</w:t>
            </w:r>
            <w:r>
              <w:t>13</w:t>
            </w:r>
            <w:r>
              <w:t>模块）</w:t>
            </w:r>
          </w:p>
        </w:tc>
        <w:tc>
          <w:tcPr>
            <w:tcW w:w="1385" w:type="dxa"/>
          </w:tcPr>
          <w:p w14:paraId="0DBA8607" w14:textId="77777777" w:rsidR="00E62DC2" w:rsidRDefault="00E83AF7">
            <w:r>
              <w:t>312</w:t>
            </w:r>
          </w:p>
        </w:tc>
        <w:tc>
          <w:tcPr>
            <w:tcW w:w="1385" w:type="dxa"/>
          </w:tcPr>
          <w:p w14:paraId="47B46896" w14:textId="77777777" w:rsidR="00E62DC2" w:rsidRDefault="00E83AF7">
            <w:r>
              <w:t>56.4%</w:t>
            </w:r>
          </w:p>
        </w:tc>
        <w:tc>
          <w:tcPr>
            <w:tcW w:w="1385" w:type="dxa"/>
          </w:tcPr>
          <w:p w14:paraId="6F1D20DD" w14:textId="77777777" w:rsidR="00E62DC2" w:rsidRDefault="00E83AF7">
            <w:r>
              <w:t>第</w:t>
            </w:r>
            <w:r>
              <w:t>2-4</w:t>
            </w:r>
            <w:r>
              <w:t>月</w:t>
            </w:r>
          </w:p>
        </w:tc>
        <w:tc>
          <w:tcPr>
            <w:tcW w:w="1385" w:type="dxa"/>
          </w:tcPr>
          <w:p w14:paraId="4B82A2C3" w14:textId="77777777" w:rsidR="00E62DC2" w:rsidRDefault="00E83AF7">
            <w:r>
              <w:t>24</w:t>
            </w:r>
            <w:r>
              <w:t>万元</w:t>
            </w:r>
            <w:r>
              <w:t>/</w:t>
            </w:r>
            <w:r>
              <w:t>模块</w:t>
            </w:r>
            <w:r>
              <w:t>×13</w:t>
            </w:r>
          </w:p>
        </w:tc>
      </w:tr>
      <w:tr w:rsidR="00E62DC2" w14:paraId="2D3E94C4" w14:textId="77777777">
        <w:trPr>
          <w:jc w:val="center"/>
        </w:trPr>
        <w:tc>
          <w:tcPr>
            <w:tcW w:w="1385" w:type="dxa"/>
          </w:tcPr>
          <w:p w14:paraId="549F3A58" w14:textId="77777777" w:rsidR="00E62DC2" w:rsidRDefault="00E62DC2"/>
        </w:tc>
        <w:tc>
          <w:tcPr>
            <w:tcW w:w="1385" w:type="dxa"/>
          </w:tcPr>
          <w:p w14:paraId="7B8E1AE8" w14:textId="77777777" w:rsidR="00E62DC2" w:rsidRDefault="00E83AF7">
            <w:r>
              <w:t>补给点（</w:t>
            </w:r>
            <w:r>
              <w:t>3</w:t>
            </w:r>
            <w:r>
              <w:t>模块）</w:t>
            </w:r>
          </w:p>
        </w:tc>
        <w:tc>
          <w:tcPr>
            <w:tcW w:w="1385" w:type="dxa"/>
          </w:tcPr>
          <w:p w14:paraId="15AB276D" w14:textId="77777777" w:rsidR="00E62DC2" w:rsidRDefault="00E83AF7">
            <w:r>
              <w:t>72</w:t>
            </w:r>
          </w:p>
        </w:tc>
        <w:tc>
          <w:tcPr>
            <w:tcW w:w="1385" w:type="dxa"/>
          </w:tcPr>
          <w:p w14:paraId="62143EB6" w14:textId="77777777" w:rsidR="00E62DC2" w:rsidRDefault="00E83AF7">
            <w:r>
              <w:t>13.0%</w:t>
            </w:r>
          </w:p>
        </w:tc>
        <w:tc>
          <w:tcPr>
            <w:tcW w:w="1385" w:type="dxa"/>
          </w:tcPr>
          <w:p w14:paraId="3DB6BC36" w14:textId="77777777" w:rsidR="00E62DC2" w:rsidRDefault="00E83AF7">
            <w:r>
              <w:t>第</w:t>
            </w:r>
            <w:r>
              <w:t>3-4</w:t>
            </w:r>
            <w:r>
              <w:t>月</w:t>
            </w:r>
          </w:p>
        </w:tc>
        <w:tc>
          <w:tcPr>
            <w:tcW w:w="1385" w:type="dxa"/>
          </w:tcPr>
          <w:p w14:paraId="265F3345" w14:textId="77777777" w:rsidR="00E62DC2" w:rsidRDefault="00E83AF7">
            <w:r>
              <w:t>24</w:t>
            </w:r>
            <w:r>
              <w:t>万元</w:t>
            </w:r>
            <w:r>
              <w:t>/</w:t>
            </w:r>
            <w:r>
              <w:t>模块</w:t>
            </w:r>
            <w:r>
              <w:t>×3</w:t>
            </w:r>
          </w:p>
        </w:tc>
      </w:tr>
      <w:tr w:rsidR="00E62DC2" w14:paraId="031E0E81" w14:textId="77777777">
        <w:trPr>
          <w:jc w:val="center"/>
        </w:trPr>
        <w:tc>
          <w:tcPr>
            <w:tcW w:w="1385" w:type="dxa"/>
          </w:tcPr>
          <w:p w14:paraId="54DDED9B" w14:textId="77777777" w:rsidR="00E62DC2" w:rsidRDefault="00E83AF7">
            <w:r>
              <w:rPr>
                <w:b/>
              </w:rPr>
              <w:t>设备采购费用</w:t>
            </w:r>
          </w:p>
        </w:tc>
        <w:tc>
          <w:tcPr>
            <w:tcW w:w="1385" w:type="dxa"/>
          </w:tcPr>
          <w:p w14:paraId="60F13B4F" w14:textId="77777777" w:rsidR="00E62DC2" w:rsidRDefault="00E83AF7">
            <w:r>
              <w:t>低空数智系统</w:t>
            </w:r>
          </w:p>
        </w:tc>
        <w:tc>
          <w:tcPr>
            <w:tcW w:w="1385" w:type="dxa"/>
          </w:tcPr>
          <w:p w14:paraId="217D2409" w14:textId="77777777" w:rsidR="00E62DC2" w:rsidRDefault="00E83AF7">
            <w:r>
              <w:t>90</w:t>
            </w:r>
          </w:p>
        </w:tc>
        <w:tc>
          <w:tcPr>
            <w:tcW w:w="1385" w:type="dxa"/>
          </w:tcPr>
          <w:p w14:paraId="58DC3B0B" w14:textId="77777777" w:rsidR="00E62DC2" w:rsidRDefault="00E83AF7">
            <w:r>
              <w:t>16.2%</w:t>
            </w:r>
          </w:p>
        </w:tc>
        <w:tc>
          <w:tcPr>
            <w:tcW w:w="1385" w:type="dxa"/>
          </w:tcPr>
          <w:p w14:paraId="13D203AB" w14:textId="77777777" w:rsidR="00E62DC2" w:rsidRDefault="00E83AF7">
            <w:r>
              <w:t>第</w:t>
            </w:r>
            <w:r>
              <w:t>2-4</w:t>
            </w:r>
            <w:r>
              <w:t>月</w:t>
            </w:r>
          </w:p>
        </w:tc>
        <w:tc>
          <w:tcPr>
            <w:tcW w:w="1385" w:type="dxa"/>
          </w:tcPr>
          <w:p w14:paraId="7AE37575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见设备清单（精简版）</w:t>
            </w:r>
          </w:p>
        </w:tc>
      </w:tr>
      <w:tr w:rsidR="00E62DC2" w14:paraId="69C815C4" w14:textId="77777777">
        <w:trPr>
          <w:jc w:val="center"/>
        </w:trPr>
        <w:tc>
          <w:tcPr>
            <w:tcW w:w="1385" w:type="dxa"/>
          </w:tcPr>
          <w:p w14:paraId="331F2E3A" w14:textId="77777777" w:rsidR="00E62DC2" w:rsidRDefault="00E62DC2">
            <w:pPr>
              <w:rPr>
                <w:lang w:eastAsia="zh-CN"/>
              </w:rPr>
            </w:pPr>
          </w:p>
        </w:tc>
        <w:tc>
          <w:tcPr>
            <w:tcW w:w="1385" w:type="dxa"/>
          </w:tcPr>
          <w:p w14:paraId="4E3D25DD" w14:textId="77777777" w:rsidR="00E62DC2" w:rsidRDefault="00E83AF7">
            <w:r>
              <w:t>营地基建设施</w:t>
            </w:r>
          </w:p>
        </w:tc>
        <w:tc>
          <w:tcPr>
            <w:tcW w:w="1385" w:type="dxa"/>
          </w:tcPr>
          <w:p w14:paraId="1AE26202" w14:textId="77777777" w:rsidR="00E62DC2" w:rsidRDefault="00E83AF7">
            <w:r>
              <w:t>25</w:t>
            </w:r>
          </w:p>
        </w:tc>
        <w:tc>
          <w:tcPr>
            <w:tcW w:w="1385" w:type="dxa"/>
          </w:tcPr>
          <w:p w14:paraId="79D6AE94" w14:textId="77777777" w:rsidR="00E62DC2" w:rsidRDefault="00E83AF7">
            <w:r>
              <w:t>4.5%</w:t>
            </w:r>
          </w:p>
        </w:tc>
        <w:tc>
          <w:tcPr>
            <w:tcW w:w="1385" w:type="dxa"/>
          </w:tcPr>
          <w:p w14:paraId="3BF46B63" w14:textId="77777777" w:rsidR="00E62DC2" w:rsidRDefault="00E83AF7">
            <w:r>
              <w:t>第</w:t>
            </w:r>
            <w:r>
              <w:t>3-4</w:t>
            </w:r>
            <w:r>
              <w:t>月</w:t>
            </w:r>
          </w:p>
        </w:tc>
        <w:tc>
          <w:tcPr>
            <w:tcW w:w="1385" w:type="dxa"/>
          </w:tcPr>
          <w:p w14:paraId="2AC885F7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制氧机、厕所、发电机等（精简版）</w:t>
            </w:r>
          </w:p>
        </w:tc>
      </w:tr>
      <w:tr w:rsidR="00E62DC2" w14:paraId="6B7677D5" w14:textId="77777777">
        <w:trPr>
          <w:jc w:val="center"/>
        </w:trPr>
        <w:tc>
          <w:tcPr>
            <w:tcW w:w="1385" w:type="dxa"/>
          </w:tcPr>
          <w:p w14:paraId="3BF7F385" w14:textId="77777777" w:rsidR="00E62DC2" w:rsidRDefault="00E62DC2">
            <w:pPr>
              <w:rPr>
                <w:lang w:eastAsia="zh-CN"/>
              </w:rPr>
            </w:pPr>
          </w:p>
        </w:tc>
        <w:tc>
          <w:tcPr>
            <w:tcW w:w="1385" w:type="dxa"/>
          </w:tcPr>
          <w:p w14:paraId="3245FDB3" w14:textId="77777777" w:rsidR="00E62DC2" w:rsidRDefault="00E83AF7">
            <w:r>
              <w:t>应急救援医疗配置</w:t>
            </w:r>
          </w:p>
        </w:tc>
        <w:tc>
          <w:tcPr>
            <w:tcW w:w="1385" w:type="dxa"/>
          </w:tcPr>
          <w:p w14:paraId="42228156" w14:textId="77777777" w:rsidR="00E62DC2" w:rsidRDefault="00E83AF7">
            <w:r>
              <w:t>30</w:t>
            </w:r>
          </w:p>
        </w:tc>
        <w:tc>
          <w:tcPr>
            <w:tcW w:w="1385" w:type="dxa"/>
          </w:tcPr>
          <w:p w14:paraId="40C89AC1" w14:textId="77777777" w:rsidR="00E62DC2" w:rsidRDefault="00E83AF7">
            <w:r>
              <w:t>5.4%</w:t>
            </w:r>
          </w:p>
        </w:tc>
        <w:tc>
          <w:tcPr>
            <w:tcW w:w="1385" w:type="dxa"/>
          </w:tcPr>
          <w:p w14:paraId="6AE5C822" w14:textId="77777777" w:rsidR="00E62DC2" w:rsidRDefault="00E83AF7">
            <w:r>
              <w:t>第</w:t>
            </w:r>
            <w:r>
              <w:t>4</w:t>
            </w:r>
            <w:r>
              <w:t>月</w:t>
            </w:r>
          </w:p>
        </w:tc>
        <w:tc>
          <w:tcPr>
            <w:tcW w:w="1385" w:type="dxa"/>
          </w:tcPr>
          <w:p w14:paraId="0C3BC162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AED</w:t>
            </w:r>
            <w:r>
              <w:rPr>
                <w:lang w:eastAsia="zh-CN"/>
              </w:rPr>
              <w:t>、担架、药品库等（精简版）</w:t>
            </w:r>
          </w:p>
        </w:tc>
      </w:tr>
      <w:tr w:rsidR="00E62DC2" w14:paraId="39728D81" w14:textId="77777777">
        <w:trPr>
          <w:jc w:val="center"/>
        </w:trPr>
        <w:tc>
          <w:tcPr>
            <w:tcW w:w="1385" w:type="dxa"/>
          </w:tcPr>
          <w:p w14:paraId="3AE01F2A" w14:textId="77777777" w:rsidR="00E62DC2" w:rsidRDefault="00E83AF7">
            <w:r>
              <w:rPr>
                <w:b/>
              </w:rPr>
              <w:t>人员费用</w:t>
            </w:r>
          </w:p>
        </w:tc>
        <w:tc>
          <w:tcPr>
            <w:tcW w:w="1385" w:type="dxa"/>
          </w:tcPr>
          <w:p w14:paraId="4318609B" w14:textId="77777777" w:rsidR="00E62DC2" w:rsidRDefault="00E83AF7">
            <w:r>
              <w:t>招聘费用</w:t>
            </w:r>
          </w:p>
        </w:tc>
        <w:tc>
          <w:tcPr>
            <w:tcW w:w="1385" w:type="dxa"/>
          </w:tcPr>
          <w:p w14:paraId="193EE5B0" w14:textId="77777777" w:rsidR="00E62DC2" w:rsidRDefault="00E83AF7">
            <w:r>
              <w:t>5</w:t>
            </w:r>
          </w:p>
        </w:tc>
        <w:tc>
          <w:tcPr>
            <w:tcW w:w="1385" w:type="dxa"/>
          </w:tcPr>
          <w:p w14:paraId="1CFE6070" w14:textId="77777777" w:rsidR="00E62DC2" w:rsidRDefault="00E83AF7">
            <w:r>
              <w:t>0.9%</w:t>
            </w:r>
          </w:p>
        </w:tc>
        <w:tc>
          <w:tcPr>
            <w:tcW w:w="1385" w:type="dxa"/>
          </w:tcPr>
          <w:p w14:paraId="65C677CF" w14:textId="77777777" w:rsidR="00E62DC2" w:rsidRDefault="00E83AF7">
            <w:r>
              <w:t>第</w:t>
            </w:r>
            <w:r>
              <w:t>2</w:t>
            </w:r>
            <w:r>
              <w:t>月</w:t>
            </w:r>
          </w:p>
        </w:tc>
        <w:tc>
          <w:tcPr>
            <w:tcW w:w="1385" w:type="dxa"/>
          </w:tcPr>
          <w:p w14:paraId="09EF3936" w14:textId="77777777" w:rsidR="00E62DC2" w:rsidRDefault="00E83AF7">
            <w:r>
              <w:t>猎头费、背景调查</w:t>
            </w:r>
          </w:p>
        </w:tc>
      </w:tr>
      <w:tr w:rsidR="00E62DC2" w14:paraId="45D2009C" w14:textId="77777777">
        <w:trPr>
          <w:jc w:val="center"/>
        </w:trPr>
        <w:tc>
          <w:tcPr>
            <w:tcW w:w="1385" w:type="dxa"/>
          </w:tcPr>
          <w:p w14:paraId="7AAB733D" w14:textId="77777777" w:rsidR="00E62DC2" w:rsidRDefault="00E62DC2"/>
        </w:tc>
        <w:tc>
          <w:tcPr>
            <w:tcW w:w="1385" w:type="dxa"/>
          </w:tcPr>
          <w:p w14:paraId="1E70E226" w14:textId="77777777" w:rsidR="00E62DC2" w:rsidRDefault="00E83AF7">
            <w:r>
              <w:t>培训费用</w:t>
            </w:r>
          </w:p>
        </w:tc>
        <w:tc>
          <w:tcPr>
            <w:tcW w:w="1385" w:type="dxa"/>
          </w:tcPr>
          <w:p w14:paraId="6BA0905D" w14:textId="77777777" w:rsidR="00E62DC2" w:rsidRDefault="00E83AF7">
            <w:r>
              <w:t>10</w:t>
            </w:r>
          </w:p>
        </w:tc>
        <w:tc>
          <w:tcPr>
            <w:tcW w:w="1385" w:type="dxa"/>
          </w:tcPr>
          <w:p w14:paraId="09CF2158" w14:textId="77777777" w:rsidR="00E62DC2" w:rsidRDefault="00E83AF7">
            <w:r>
              <w:t>1.8%</w:t>
            </w:r>
          </w:p>
        </w:tc>
        <w:tc>
          <w:tcPr>
            <w:tcW w:w="1385" w:type="dxa"/>
          </w:tcPr>
          <w:p w14:paraId="6A3EF379" w14:textId="77777777" w:rsidR="00E62DC2" w:rsidRDefault="00E83AF7">
            <w:r>
              <w:t>第</w:t>
            </w:r>
            <w:r>
              <w:t>3-4</w:t>
            </w:r>
            <w:r>
              <w:t>月</w:t>
            </w:r>
          </w:p>
        </w:tc>
        <w:tc>
          <w:tcPr>
            <w:tcW w:w="1385" w:type="dxa"/>
          </w:tcPr>
          <w:p w14:paraId="0C0F663E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AOPA</w:t>
            </w:r>
            <w:r>
              <w:rPr>
                <w:lang w:eastAsia="zh-CN"/>
              </w:rPr>
              <w:t>培训、急救证培训</w:t>
            </w:r>
          </w:p>
        </w:tc>
      </w:tr>
      <w:tr w:rsidR="00E62DC2" w14:paraId="54907D2B" w14:textId="77777777">
        <w:trPr>
          <w:jc w:val="center"/>
        </w:trPr>
        <w:tc>
          <w:tcPr>
            <w:tcW w:w="1385" w:type="dxa"/>
          </w:tcPr>
          <w:p w14:paraId="246E4155" w14:textId="77777777" w:rsidR="00E62DC2" w:rsidRDefault="00E62DC2">
            <w:pPr>
              <w:rPr>
                <w:lang w:eastAsia="zh-CN"/>
              </w:rPr>
            </w:pPr>
          </w:p>
        </w:tc>
        <w:tc>
          <w:tcPr>
            <w:tcW w:w="1385" w:type="dxa"/>
          </w:tcPr>
          <w:p w14:paraId="34CD197E" w14:textId="77777777" w:rsidR="00E62DC2" w:rsidRDefault="00E83AF7">
            <w:r>
              <w:t>前</w:t>
            </w:r>
            <w:r>
              <w:t>6</w:t>
            </w:r>
            <w:r>
              <w:t>个月工资</w:t>
            </w:r>
          </w:p>
        </w:tc>
        <w:tc>
          <w:tcPr>
            <w:tcW w:w="1385" w:type="dxa"/>
          </w:tcPr>
          <w:p w14:paraId="3B57D8C8" w14:textId="77777777" w:rsidR="00E62DC2" w:rsidRDefault="00E83AF7">
            <w:r>
              <w:t>100</w:t>
            </w:r>
          </w:p>
        </w:tc>
        <w:tc>
          <w:tcPr>
            <w:tcW w:w="1385" w:type="dxa"/>
          </w:tcPr>
          <w:p w14:paraId="34243A9D" w14:textId="77777777" w:rsidR="00E62DC2" w:rsidRDefault="00E83AF7">
            <w:r>
              <w:t>18.0%</w:t>
            </w:r>
          </w:p>
        </w:tc>
        <w:tc>
          <w:tcPr>
            <w:tcW w:w="1385" w:type="dxa"/>
          </w:tcPr>
          <w:p w14:paraId="6CE95739" w14:textId="77777777" w:rsidR="00E62DC2" w:rsidRDefault="00E83AF7">
            <w:r>
              <w:t>第</w:t>
            </w:r>
            <w:r>
              <w:t>2-7</w:t>
            </w:r>
            <w:r>
              <w:t>月</w:t>
            </w:r>
          </w:p>
        </w:tc>
        <w:tc>
          <w:tcPr>
            <w:tcW w:w="1385" w:type="dxa"/>
          </w:tcPr>
          <w:p w14:paraId="4EC41CC4" w14:textId="77777777" w:rsidR="00E62DC2" w:rsidRDefault="00E83AF7">
            <w:r>
              <w:t>200</w:t>
            </w:r>
            <w:r>
              <w:t>万</w:t>
            </w:r>
            <w:r>
              <w:t>/</w:t>
            </w:r>
            <w:r>
              <w:t>年</w:t>
            </w:r>
            <w:r>
              <w:t>÷2</w:t>
            </w:r>
          </w:p>
        </w:tc>
      </w:tr>
      <w:tr w:rsidR="00E62DC2" w14:paraId="0B2E5D8D" w14:textId="77777777">
        <w:trPr>
          <w:jc w:val="center"/>
        </w:trPr>
        <w:tc>
          <w:tcPr>
            <w:tcW w:w="1385" w:type="dxa"/>
          </w:tcPr>
          <w:p w14:paraId="461EBF06" w14:textId="77777777" w:rsidR="00E62DC2" w:rsidRDefault="00E83AF7">
            <w:r>
              <w:rPr>
                <w:b/>
              </w:rPr>
              <w:t>运营准备金</w:t>
            </w:r>
          </w:p>
        </w:tc>
        <w:tc>
          <w:tcPr>
            <w:tcW w:w="1385" w:type="dxa"/>
          </w:tcPr>
          <w:p w14:paraId="2493324E" w14:textId="77777777" w:rsidR="00E62DC2" w:rsidRDefault="00E83AF7">
            <w:r>
              <w:t>小程序开发</w:t>
            </w:r>
          </w:p>
        </w:tc>
        <w:tc>
          <w:tcPr>
            <w:tcW w:w="1385" w:type="dxa"/>
          </w:tcPr>
          <w:p w14:paraId="3DFDAE1B" w14:textId="77777777" w:rsidR="00E62DC2" w:rsidRDefault="00E83AF7">
            <w:r>
              <w:t>5</w:t>
            </w:r>
          </w:p>
        </w:tc>
        <w:tc>
          <w:tcPr>
            <w:tcW w:w="1385" w:type="dxa"/>
          </w:tcPr>
          <w:p w14:paraId="480D1E7F" w14:textId="77777777" w:rsidR="00E62DC2" w:rsidRDefault="00E83AF7">
            <w:r>
              <w:t>0.9%</w:t>
            </w:r>
          </w:p>
        </w:tc>
        <w:tc>
          <w:tcPr>
            <w:tcW w:w="1385" w:type="dxa"/>
          </w:tcPr>
          <w:p w14:paraId="3A57BC10" w14:textId="77777777" w:rsidR="00E62DC2" w:rsidRDefault="00E83AF7">
            <w:r>
              <w:t>第</w:t>
            </w:r>
            <w:r>
              <w:t>2-3</w:t>
            </w:r>
            <w:r>
              <w:t>月</w:t>
            </w:r>
          </w:p>
        </w:tc>
        <w:tc>
          <w:tcPr>
            <w:tcW w:w="1385" w:type="dxa"/>
          </w:tcPr>
          <w:p w14:paraId="52D6880E" w14:textId="77777777" w:rsidR="00E62DC2" w:rsidRDefault="00E83AF7">
            <w:r>
              <w:t>租赁系统、支付系统</w:t>
            </w:r>
          </w:p>
        </w:tc>
      </w:tr>
      <w:tr w:rsidR="00E62DC2" w14:paraId="41716A28" w14:textId="77777777">
        <w:trPr>
          <w:jc w:val="center"/>
        </w:trPr>
        <w:tc>
          <w:tcPr>
            <w:tcW w:w="1385" w:type="dxa"/>
          </w:tcPr>
          <w:p w14:paraId="0CC7A33F" w14:textId="77777777" w:rsidR="00E62DC2" w:rsidRDefault="00E62DC2"/>
        </w:tc>
        <w:tc>
          <w:tcPr>
            <w:tcW w:w="1385" w:type="dxa"/>
          </w:tcPr>
          <w:p w14:paraId="61CE6421" w14:textId="77777777" w:rsidR="00E62DC2" w:rsidRDefault="00E83AF7">
            <w:r>
              <w:t>物流运输</w:t>
            </w:r>
          </w:p>
        </w:tc>
        <w:tc>
          <w:tcPr>
            <w:tcW w:w="1385" w:type="dxa"/>
          </w:tcPr>
          <w:p w14:paraId="45E42153" w14:textId="77777777" w:rsidR="00E62DC2" w:rsidRDefault="00E83AF7">
            <w:r>
              <w:t>5</w:t>
            </w:r>
          </w:p>
        </w:tc>
        <w:tc>
          <w:tcPr>
            <w:tcW w:w="1385" w:type="dxa"/>
          </w:tcPr>
          <w:p w14:paraId="5BDF5719" w14:textId="77777777" w:rsidR="00E62DC2" w:rsidRDefault="00E83AF7">
            <w:r>
              <w:t>0.9%</w:t>
            </w:r>
          </w:p>
        </w:tc>
        <w:tc>
          <w:tcPr>
            <w:tcW w:w="1385" w:type="dxa"/>
          </w:tcPr>
          <w:p w14:paraId="221D5424" w14:textId="77777777" w:rsidR="00E62DC2" w:rsidRDefault="00E83AF7">
            <w:r>
              <w:t>第</w:t>
            </w:r>
            <w:r>
              <w:t>2-4</w:t>
            </w:r>
            <w:r>
              <w:t>月</w:t>
            </w:r>
          </w:p>
        </w:tc>
        <w:tc>
          <w:tcPr>
            <w:tcW w:w="1385" w:type="dxa"/>
          </w:tcPr>
          <w:p w14:paraId="5A31BECB" w14:textId="77777777" w:rsidR="00E62DC2" w:rsidRDefault="00E83AF7">
            <w:r>
              <w:t>设备运输、建筑吊装</w:t>
            </w:r>
          </w:p>
        </w:tc>
      </w:tr>
      <w:tr w:rsidR="00E62DC2" w14:paraId="208A4ECE" w14:textId="77777777">
        <w:trPr>
          <w:jc w:val="center"/>
        </w:trPr>
        <w:tc>
          <w:tcPr>
            <w:tcW w:w="1385" w:type="dxa"/>
          </w:tcPr>
          <w:p w14:paraId="37025666" w14:textId="77777777" w:rsidR="00E62DC2" w:rsidRDefault="00E62DC2"/>
        </w:tc>
        <w:tc>
          <w:tcPr>
            <w:tcW w:w="1385" w:type="dxa"/>
          </w:tcPr>
          <w:p w14:paraId="6FB96709" w14:textId="77777777" w:rsidR="00E62DC2" w:rsidRDefault="00E83AF7">
            <w:r>
              <w:t>备用金</w:t>
            </w:r>
          </w:p>
        </w:tc>
        <w:tc>
          <w:tcPr>
            <w:tcW w:w="1385" w:type="dxa"/>
          </w:tcPr>
          <w:p w14:paraId="36B2B842" w14:textId="77777777" w:rsidR="00E62DC2" w:rsidRDefault="00E83AF7">
            <w:r>
              <w:t>25</w:t>
            </w:r>
          </w:p>
        </w:tc>
        <w:tc>
          <w:tcPr>
            <w:tcW w:w="1385" w:type="dxa"/>
          </w:tcPr>
          <w:p w14:paraId="01539CB7" w14:textId="77777777" w:rsidR="00E62DC2" w:rsidRDefault="00E83AF7">
            <w:r>
              <w:t>4.5%</w:t>
            </w:r>
          </w:p>
        </w:tc>
        <w:tc>
          <w:tcPr>
            <w:tcW w:w="1385" w:type="dxa"/>
          </w:tcPr>
          <w:p w14:paraId="7FAFB8B2" w14:textId="77777777" w:rsidR="00E62DC2" w:rsidRDefault="00E83AF7">
            <w:r>
              <w:t>全程</w:t>
            </w:r>
          </w:p>
        </w:tc>
        <w:tc>
          <w:tcPr>
            <w:tcW w:w="1385" w:type="dxa"/>
          </w:tcPr>
          <w:p w14:paraId="134D88EB" w14:textId="77777777" w:rsidR="00E62DC2" w:rsidRDefault="00E83AF7">
            <w:r>
              <w:t>应急备用</w:t>
            </w:r>
          </w:p>
        </w:tc>
      </w:tr>
      <w:tr w:rsidR="00E62DC2" w14:paraId="13AC4DBB" w14:textId="77777777">
        <w:trPr>
          <w:jc w:val="center"/>
        </w:trPr>
        <w:tc>
          <w:tcPr>
            <w:tcW w:w="1385" w:type="dxa"/>
          </w:tcPr>
          <w:p w14:paraId="74FDE77C" w14:textId="77777777" w:rsidR="00E62DC2" w:rsidRDefault="00E83AF7">
            <w:r>
              <w:rPr>
                <w:b/>
              </w:rPr>
              <w:t>合计</w:t>
            </w:r>
          </w:p>
        </w:tc>
        <w:tc>
          <w:tcPr>
            <w:tcW w:w="1385" w:type="dxa"/>
          </w:tcPr>
          <w:p w14:paraId="4BA67828" w14:textId="77777777" w:rsidR="00E62DC2" w:rsidRDefault="00E83AF7">
            <w:r>
              <w:t>-</w:t>
            </w:r>
          </w:p>
        </w:tc>
        <w:tc>
          <w:tcPr>
            <w:tcW w:w="1385" w:type="dxa"/>
          </w:tcPr>
          <w:p w14:paraId="4C5C76F7" w14:textId="77777777" w:rsidR="00E62DC2" w:rsidRDefault="00E83AF7">
            <w:r>
              <w:rPr>
                <w:b/>
              </w:rPr>
              <w:t>500</w:t>
            </w:r>
          </w:p>
        </w:tc>
        <w:tc>
          <w:tcPr>
            <w:tcW w:w="1385" w:type="dxa"/>
          </w:tcPr>
          <w:p w14:paraId="124CB2CE" w14:textId="77777777" w:rsidR="00E62DC2" w:rsidRDefault="00E83AF7">
            <w:r>
              <w:rPr>
                <w:b/>
              </w:rPr>
              <w:t>100%</w:t>
            </w:r>
          </w:p>
        </w:tc>
        <w:tc>
          <w:tcPr>
            <w:tcW w:w="1385" w:type="dxa"/>
          </w:tcPr>
          <w:p w14:paraId="237450D8" w14:textId="77777777" w:rsidR="00E62DC2" w:rsidRDefault="00E83AF7">
            <w:r>
              <w:t>-</w:t>
            </w:r>
          </w:p>
        </w:tc>
        <w:tc>
          <w:tcPr>
            <w:tcW w:w="1385" w:type="dxa"/>
          </w:tcPr>
          <w:p w14:paraId="404E374D" w14:textId="77777777" w:rsidR="00E62DC2" w:rsidRDefault="00E83AF7">
            <w:r>
              <w:t>-</w:t>
            </w:r>
          </w:p>
        </w:tc>
      </w:tr>
    </w:tbl>
    <w:p w14:paraId="542EC0B8" w14:textId="77777777" w:rsidR="00E62DC2" w:rsidRDefault="00E62DC2"/>
    <w:p w14:paraId="20A43F1E" w14:textId="77777777" w:rsidR="00E62DC2" w:rsidRDefault="00E83AF7">
      <w:pPr>
        <w:pStyle w:val="31"/>
      </w:pPr>
      <w:r>
        <w:t xml:space="preserve">4.2 </w:t>
      </w:r>
      <w:r>
        <w:t>各项支出详解与依据</w:t>
      </w:r>
    </w:p>
    <w:p w14:paraId="5816276E" w14:textId="77777777" w:rsidR="00E62DC2" w:rsidRDefault="00E62DC2"/>
    <w:p w14:paraId="64F39661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b/>
          <w:lang w:eastAsia="zh-CN"/>
        </w:rPr>
        <w:t>土地相关费用（</w:t>
      </w:r>
      <w:r>
        <w:rPr>
          <w:b/>
          <w:lang w:eastAsia="zh-CN"/>
        </w:rPr>
        <w:t>40</w:t>
      </w:r>
      <w:r>
        <w:rPr>
          <w:b/>
          <w:lang w:eastAsia="zh-CN"/>
        </w:rPr>
        <w:t>万元，占比</w:t>
      </w:r>
      <w:r>
        <w:rPr>
          <w:b/>
          <w:lang w:eastAsia="zh-CN"/>
        </w:rPr>
        <w:t>8%</w:t>
      </w:r>
      <w:r>
        <w:rPr>
          <w:b/>
          <w:lang w:eastAsia="zh-CN"/>
        </w:rPr>
        <w:t>）</w:t>
      </w:r>
    </w:p>
    <w:p w14:paraId="6FDCE4E5" w14:textId="77777777" w:rsidR="00E62DC2" w:rsidRDefault="00E62DC2">
      <w:pPr>
        <w:rPr>
          <w:lang w:eastAsia="zh-C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E62DC2" w14:paraId="1F086DBD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08462758" w14:textId="77777777" w:rsidR="00E62DC2" w:rsidRDefault="00E83AF7">
            <w:r>
              <w:rPr>
                <w:b/>
              </w:rPr>
              <w:t>项目</w:t>
            </w:r>
          </w:p>
        </w:tc>
        <w:tc>
          <w:tcPr>
            <w:tcW w:w="2771" w:type="dxa"/>
            <w:shd w:val="clear" w:color="auto" w:fill="F2F2F2"/>
          </w:tcPr>
          <w:p w14:paraId="06602214" w14:textId="77777777" w:rsidR="00E62DC2" w:rsidRDefault="00E83AF7">
            <w:r>
              <w:rPr>
                <w:b/>
              </w:rPr>
              <w:t>金额</w:t>
            </w:r>
          </w:p>
        </w:tc>
        <w:tc>
          <w:tcPr>
            <w:tcW w:w="2771" w:type="dxa"/>
            <w:shd w:val="clear" w:color="auto" w:fill="F2F2F2"/>
          </w:tcPr>
          <w:p w14:paraId="31081B34" w14:textId="77777777" w:rsidR="00E62DC2" w:rsidRDefault="00E83AF7">
            <w:r>
              <w:rPr>
                <w:b/>
              </w:rPr>
              <w:t>依据说明</w:t>
            </w:r>
          </w:p>
        </w:tc>
      </w:tr>
      <w:tr w:rsidR="00E62DC2" w14:paraId="2767B9D9" w14:textId="77777777">
        <w:trPr>
          <w:jc w:val="center"/>
        </w:trPr>
        <w:tc>
          <w:tcPr>
            <w:tcW w:w="2771" w:type="dxa"/>
          </w:tcPr>
          <w:p w14:paraId="2166A8F4" w14:textId="77777777" w:rsidR="00E62DC2" w:rsidRDefault="00E83AF7">
            <w:r>
              <w:t>土地租赁费（</w:t>
            </w:r>
            <w:r>
              <w:t>5</w:t>
            </w:r>
            <w:r>
              <w:t>年）</w:t>
            </w:r>
          </w:p>
        </w:tc>
        <w:tc>
          <w:tcPr>
            <w:tcW w:w="2771" w:type="dxa"/>
          </w:tcPr>
          <w:p w14:paraId="7A6C6271" w14:textId="77777777" w:rsidR="00E62DC2" w:rsidRDefault="00E83AF7">
            <w:r>
              <w:t>25</w:t>
            </w:r>
            <w:r>
              <w:t>万元</w:t>
            </w:r>
          </w:p>
        </w:tc>
        <w:tc>
          <w:tcPr>
            <w:tcW w:w="2771" w:type="dxa"/>
          </w:tcPr>
          <w:p w14:paraId="2B098608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服务中心</w:t>
            </w:r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万元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年</w:t>
            </w:r>
            <w:r>
              <w:rPr>
                <w:lang w:eastAsia="zh-CN"/>
              </w:rPr>
              <w:t>×5</w:t>
            </w:r>
            <w:r>
              <w:rPr>
                <w:lang w:eastAsia="zh-CN"/>
              </w:rPr>
              <w:t>年，补给点</w:t>
            </w: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万元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年</w:t>
            </w:r>
            <w:r>
              <w:rPr>
                <w:lang w:eastAsia="zh-CN"/>
              </w:rPr>
              <w:t>×3×5</w:t>
            </w:r>
            <w:r>
              <w:rPr>
                <w:lang w:eastAsia="zh-CN"/>
              </w:rPr>
              <w:t>年</w:t>
            </w:r>
          </w:p>
        </w:tc>
      </w:tr>
      <w:tr w:rsidR="00E62DC2" w14:paraId="57FC8534" w14:textId="77777777">
        <w:trPr>
          <w:jc w:val="center"/>
        </w:trPr>
        <w:tc>
          <w:tcPr>
            <w:tcW w:w="2771" w:type="dxa"/>
          </w:tcPr>
          <w:p w14:paraId="5151849C" w14:textId="77777777" w:rsidR="00E62DC2" w:rsidRDefault="00E83AF7">
            <w:r>
              <w:t>土地平整</w:t>
            </w:r>
          </w:p>
        </w:tc>
        <w:tc>
          <w:tcPr>
            <w:tcW w:w="2771" w:type="dxa"/>
          </w:tcPr>
          <w:p w14:paraId="3F593927" w14:textId="77777777" w:rsidR="00E62DC2" w:rsidRDefault="00E83AF7">
            <w:r>
              <w:t>10</w:t>
            </w:r>
            <w:r>
              <w:t>万元</w:t>
            </w:r>
          </w:p>
        </w:tc>
        <w:tc>
          <w:tcPr>
            <w:tcW w:w="2771" w:type="dxa"/>
          </w:tcPr>
          <w:p w14:paraId="5CF256E5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包含地基处理、场地平整、排水系统</w:t>
            </w:r>
          </w:p>
        </w:tc>
      </w:tr>
      <w:tr w:rsidR="00E62DC2" w14:paraId="24E498F9" w14:textId="77777777">
        <w:trPr>
          <w:jc w:val="center"/>
        </w:trPr>
        <w:tc>
          <w:tcPr>
            <w:tcW w:w="2771" w:type="dxa"/>
          </w:tcPr>
          <w:p w14:paraId="0D8EF8F4" w14:textId="77777777" w:rsidR="00E62DC2" w:rsidRDefault="00E83AF7">
            <w:r>
              <w:t>基础设施</w:t>
            </w:r>
          </w:p>
        </w:tc>
        <w:tc>
          <w:tcPr>
            <w:tcW w:w="2771" w:type="dxa"/>
          </w:tcPr>
          <w:p w14:paraId="40F1730B" w14:textId="77777777" w:rsidR="00E62DC2" w:rsidRDefault="00E83AF7">
            <w:r>
              <w:t>5</w:t>
            </w:r>
            <w:r>
              <w:t>万元</w:t>
            </w:r>
          </w:p>
        </w:tc>
        <w:tc>
          <w:tcPr>
            <w:tcW w:w="2771" w:type="dxa"/>
          </w:tcPr>
          <w:p w14:paraId="09D75500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停车场、围栏、照明、标识系统</w:t>
            </w:r>
          </w:p>
        </w:tc>
      </w:tr>
    </w:tbl>
    <w:p w14:paraId="70CD563B" w14:textId="77777777" w:rsidR="00E62DC2" w:rsidRDefault="00E62DC2">
      <w:pPr>
        <w:rPr>
          <w:lang w:eastAsia="zh-CN"/>
        </w:rPr>
      </w:pPr>
    </w:p>
    <w:p w14:paraId="1072041B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预算依据：</w:t>
      </w:r>
    </w:p>
    <w:p w14:paraId="01143E3A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参考当地土地租赁市场价（一般控制区约</w:t>
      </w:r>
      <w:r>
        <w:rPr>
          <w:lang w:eastAsia="zh-CN"/>
        </w:rPr>
        <w:t>5000-10000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亩</w:t>
      </w:r>
      <w:r>
        <w:rPr>
          <w:lang w:eastAsia="zh-CN"/>
        </w:rPr>
        <w:t>/</w:t>
      </w:r>
      <w:r>
        <w:rPr>
          <w:lang w:eastAsia="zh-CN"/>
        </w:rPr>
        <w:t>年）</w:t>
      </w:r>
    </w:p>
    <w:p w14:paraId="00A3F650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基础建设需满足重型设备进场、停车、消防等要求</w:t>
      </w:r>
    </w:p>
    <w:p w14:paraId="2D2D1A3B" w14:textId="77777777" w:rsidR="00E62DC2" w:rsidRDefault="00E62DC2">
      <w:pPr>
        <w:rPr>
          <w:lang w:eastAsia="zh-CN"/>
        </w:rPr>
      </w:pPr>
    </w:p>
    <w:p w14:paraId="36540D21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b/>
          <w:lang w:eastAsia="zh-CN"/>
        </w:rPr>
        <w:t>模块式建筑费用（</w:t>
      </w:r>
      <w:r>
        <w:rPr>
          <w:b/>
          <w:lang w:eastAsia="zh-CN"/>
        </w:rPr>
        <w:t>384</w:t>
      </w:r>
      <w:r>
        <w:rPr>
          <w:b/>
          <w:lang w:eastAsia="zh-CN"/>
        </w:rPr>
        <w:t>万元，占比</w:t>
      </w:r>
      <w:r>
        <w:rPr>
          <w:b/>
          <w:lang w:eastAsia="zh-CN"/>
        </w:rPr>
        <w:t>76.8%</w:t>
      </w:r>
      <w:r>
        <w:rPr>
          <w:b/>
          <w:lang w:eastAsia="zh-CN"/>
        </w:rPr>
        <w:t>）</w:t>
      </w:r>
    </w:p>
    <w:p w14:paraId="51888550" w14:textId="77777777" w:rsidR="00E62DC2" w:rsidRDefault="00E62DC2">
      <w:pPr>
        <w:rPr>
          <w:lang w:eastAsia="zh-C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E62DC2" w14:paraId="4472437B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7D6F39E2" w14:textId="77777777" w:rsidR="00E62DC2" w:rsidRDefault="00E83AF7">
            <w:r>
              <w:rPr>
                <w:b/>
              </w:rPr>
              <w:t>项目</w:t>
            </w:r>
          </w:p>
        </w:tc>
        <w:tc>
          <w:tcPr>
            <w:tcW w:w="1662" w:type="dxa"/>
            <w:shd w:val="clear" w:color="auto" w:fill="F2F2F2"/>
          </w:tcPr>
          <w:p w14:paraId="2F0C7B8E" w14:textId="77777777" w:rsidR="00E62DC2" w:rsidRDefault="00E83AF7">
            <w:r>
              <w:rPr>
                <w:b/>
              </w:rPr>
              <w:t>数量</w:t>
            </w:r>
          </w:p>
        </w:tc>
        <w:tc>
          <w:tcPr>
            <w:tcW w:w="1662" w:type="dxa"/>
            <w:shd w:val="clear" w:color="auto" w:fill="F2F2F2"/>
          </w:tcPr>
          <w:p w14:paraId="0CECB202" w14:textId="77777777" w:rsidR="00E62DC2" w:rsidRDefault="00E83AF7">
            <w:r>
              <w:rPr>
                <w:b/>
              </w:rPr>
              <w:t>单价（万元）</w:t>
            </w:r>
          </w:p>
        </w:tc>
        <w:tc>
          <w:tcPr>
            <w:tcW w:w="1662" w:type="dxa"/>
            <w:shd w:val="clear" w:color="auto" w:fill="F2F2F2"/>
          </w:tcPr>
          <w:p w14:paraId="6F75ABC6" w14:textId="77777777" w:rsidR="00E62DC2" w:rsidRDefault="00E83AF7">
            <w:r>
              <w:rPr>
                <w:b/>
              </w:rPr>
              <w:t>小计（万元）</w:t>
            </w:r>
          </w:p>
        </w:tc>
        <w:tc>
          <w:tcPr>
            <w:tcW w:w="1662" w:type="dxa"/>
            <w:shd w:val="clear" w:color="auto" w:fill="F2F2F2"/>
          </w:tcPr>
          <w:p w14:paraId="104BBBDA" w14:textId="77777777" w:rsidR="00E62DC2" w:rsidRDefault="00E83AF7">
            <w:r>
              <w:rPr>
                <w:b/>
              </w:rPr>
              <w:t>依据说明</w:t>
            </w:r>
          </w:p>
        </w:tc>
      </w:tr>
      <w:tr w:rsidR="00E62DC2" w14:paraId="44BA993D" w14:textId="77777777">
        <w:trPr>
          <w:jc w:val="center"/>
        </w:trPr>
        <w:tc>
          <w:tcPr>
            <w:tcW w:w="1662" w:type="dxa"/>
          </w:tcPr>
          <w:p w14:paraId="6E93A2BE" w14:textId="77777777" w:rsidR="00E62DC2" w:rsidRDefault="00E83AF7">
            <w:r>
              <w:t>服务中心集装箱</w:t>
            </w:r>
          </w:p>
        </w:tc>
        <w:tc>
          <w:tcPr>
            <w:tcW w:w="1662" w:type="dxa"/>
          </w:tcPr>
          <w:p w14:paraId="30D743CB" w14:textId="77777777" w:rsidR="00E62DC2" w:rsidRDefault="00E83AF7">
            <w:r>
              <w:t>13</w:t>
            </w:r>
            <w:r>
              <w:t>个</w:t>
            </w:r>
          </w:p>
        </w:tc>
        <w:tc>
          <w:tcPr>
            <w:tcW w:w="1662" w:type="dxa"/>
          </w:tcPr>
          <w:p w14:paraId="4D508475" w14:textId="77777777" w:rsidR="00E62DC2" w:rsidRDefault="00E83AF7">
            <w:r>
              <w:t>24</w:t>
            </w:r>
          </w:p>
        </w:tc>
        <w:tc>
          <w:tcPr>
            <w:tcW w:w="1662" w:type="dxa"/>
          </w:tcPr>
          <w:p w14:paraId="24F661CF" w14:textId="77777777" w:rsidR="00E62DC2" w:rsidRDefault="00E83AF7">
            <w:r>
              <w:t>312</w:t>
            </w:r>
          </w:p>
        </w:tc>
        <w:tc>
          <w:tcPr>
            <w:tcW w:w="1662" w:type="dxa"/>
          </w:tcPr>
          <w:p w14:paraId="1B130BDB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高端定制，含保温、防火、智能控制系统，其中</w:t>
            </w:r>
            <w:r>
              <w:rPr>
                <w:lang w:eastAsia="zh-CN"/>
              </w:rPr>
              <w:t>9</w:t>
            </w:r>
            <w:r>
              <w:rPr>
                <w:lang w:eastAsia="zh-CN"/>
              </w:rPr>
              <w:t>个为住宿专用模块</w:t>
            </w:r>
          </w:p>
        </w:tc>
      </w:tr>
      <w:tr w:rsidR="00E62DC2" w14:paraId="41EEA8E9" w14:textId="77777777">
        <w:trPr>
          <w:jc w:val="center"/>
        </w:trPr>
        <w:tc>
          <w:tcPr>
            <w:tcW w:w="1662" w:type="dxa"/>
          </w:tcPr>
          <w:p w14:paraId="45959A58" w14:textId="77777777" w:rsidR="00E62DC2" w:rsidRDefault="00E83AF7">
            <w:r>
              <w:t>补给点集装箱</w:t>
            </w:r>
          </w:p>
        </w:tc>
        <w:tc>
          <w:tcPr>
            <w:tcW w:w="1662" w:type="dxa"/>
          </w:tcPr>
          <w:p w14:paraId="174EEC00" w14:textId="77777777" w:rsidR="00E62DC2" w:rsidRDefault="00E83AF7">
            <w:r>
              <w:t>3</w:t>
            </w:r>
            <w:r>
              <w:t>个</w:t>
            </w:r>
          </w:p>
        </w:tc>
        <w:tc>
          <w:tcPr>
            <w:tcW w:w="1662" w:type="dxa"/>
          </w:tcPr>
          <w:p w14:paraId="49C08129" w14:textId="77777777" w:rsidR="00E62DC2" w:rsidRDefault="00E83AF7">
            <w:r>
              <w:t>24</w:t>
            </w:r>
          </w:p>
        </w:tc>
        <w:tc>
          <w:tcPr>
            <w:tcW w:w="1662" w:type="dxa"/>
          </w:tcPr>
          <w:p w14:paraId="7927CE78" w14:textId="77777777" w:rsidR="00E62DC2" w:rsidRDefault="00E83AF7">
            <w:r>
              <w:t>72</w:t>
            </w:r>
          </w:p>
        </w:tc>
        <w:tc>
          <w:tcPr>
            <w:tcW w:w="1662" w:type="dxa"/>
          </w:tcPr>
          <w:p w14:paraId="0728C3DD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标准化配置，功能完备</w:t>
            </w:r>
          </w:p>
        </w:tc>
      </w:tr>
    </w:tbl>
    <w:p w14:paraId="7BD2D240" w14:textId="77777777" w:rsidR="00E62DC2" w:rsidRDefault="00E62DC2">
      <w:pPr>
        <w:rPr>
          <w:lang w:eastAsia="zh-CN"/>
        </w:rPr>
      </w:pPr>
    </w:p>
    <w:p w14:paraId="61D8D8C2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lastRenderedPageBreak/>
        <w:t>预算依据：</w:t>
      </w:r>
    </w:p>
    <w:p w14:paraId="57007FE3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高端定制集装箱模块单价</w:t>
      </w:r>
      <w:r>
        <w:rPr>
          <w:lang w:eastAsia="zh-CN"/>
        </w:rPr>
        <w:t>20-30</w:t>
      </w:r>
      <w:r>
        <w:rPr>
          <w:lang w:eastAsia="zh-CN"/>
        </w:rPr>
        <w:t>万元（含装修、设备安装）</w:t>
      </w:r>
    </w:p>
    <w:p w14:paraId="49371981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住宿模块需额外配置独立卫浴、小型制氧机、智能温控系统，成本略高</w:t>
      </w:r>
    </w:p>
    <w:p w14:paraId="61DA553C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对比传统建筑成本约</w:t>
      </w:r>
      <w:r>
        <w:rPr>
          <w:lang w:eastAsia="zh-CN"/>
        </w:rPr>
        <w:t>8000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㎡，模块化建筑约</w:t>
      </w:r>
      <w:r>
        <w:rPr>
          <w:lang w:eastAsia="zh-CN"/>
        </w:rPr>
        <w:t>1.2</w:t>
      </w:r>
      <w:r>
        <w:rPr>
          <w:lang w:eastAsia="zh-CN"/>
        </w:rPr>
        <w:t>万元</w:t>
      </w:r>
      <w:r>
        <w:rPr>
          <w:lang w:eastAsia="zh-CN"/>
        </w:rPr>
        <w:t>/</w:t>
      </w:r>
      <w:r>
        <w:rPr>
          <w:lang w:eastAsia="zh-CN"/>
        </w:rPr>
        <w:t>㎡，但节省地基、工期成本</w:t>
      </w:r>
    </w:p>
    <w:p w14:paraId="1004C3CE" w14:textId="77777777" w:rsidR="00E62DC2" w:rsidRDefault="00E62DC2">
      <w:pPr>
        <w:rPr>
          <w:lang w:eastAsia="zh-CN"/>
        </w:rPr>
      </w:pPr>
    </w:p>
    <w:p w14:paraId="21D8639F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b/>
          <w:lang w:eastAsia="zh-CN"/>
        </w:rPr>
        <w:t>设备采购费用（</w:t>
      </w:r>
      <w:r>
        <w:rPr>
          <w:b/>
          <w:lang w:eastAsia="zh-CN"/>
        </w:rPr>
        <w:t>145</w:t>
      </w:r>
      <w:r>
        <w:rPr>
          <w:b/>
          <w:lang w:eastAsia="zh-CN"/>
        </w:rPr>
        <w:t>万元，占比</w:t>
      </w:r>
      <w:r>
        <w:rPr>
          <w:b/>
          <w:lang w:eastAsia="zh-CN"/>
        </w:rPr>
        <w:t>29%</w:t>
      </w:r>
      <w:r>
        <w:rPr>
          <w:b/>
          <w:lang w:eastAsia="zh-CN"/>
        </w:rPr>
        <w:t>）</w:t>
      </w:r>
    </w:p>
    <w:p w14:paraId="05727D91" w14:textId="77777777" w:rsidR="00E62DC2" w:rsidRDefault="00E62DC2">
      <w:pPr>
        <w:rPr>
          <w:lang w:eastAsia="zh-CN"/>
        </w:rPr>
      </w:pPr>
    </w:p>
    <w:p w14:paraId="1447DD00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低空数智系统（</w:t>
      </w:r>
      <w:r>
        <w:rPr>
          <w:b/>
          <w:lang w:eastAsia="zh-CN"/>
        </w:rPr>
        <w:t>90</w:t>
      </w:r>
      <w:r>
        <w:rPr>
          <w:b/>
          <w:lang w:eastAsia="zh-CN"/>
        </w:rPr>
        <w:t>万元）：</w:t>
      </w:r>
    </w:p>
    <w:p w14:paraId="23F5FAC1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行业级救援无人机：</w:t>
      </w:r>
      <w:r>
        <w:rPr>
          <w:lang w:eastAsia="zh-CN"/>
        </w:rPr>
        <w:t>2</w:t>
      </w:r>
      <w:r>
        <w:rPr>
          <w:lang w:eastAsia="zh-CN"/>
        </w:rPr>
        <w:t>架</w:t>
      </w:r>
      <w:r>
        <w:rPr>
          <w:lang w:eastAsia="zh-CN"/>
        </w:rPr>
        <w:t>×15</w:t>
      </w:r>
      <w:r>
        <w:rPr>
          <w:lang w:eastAsia="zh-CN"/>
        </w:rPr>
        <w:t>万</w:t>
      </w:r>
      <w:r>
        <w:rPr>
          <w:lang w:eastAsia="zh-CN"/>
        </w:rPr>
        <w:t>=30</w:t>
      </w:r>
      <w:r>
        <w:rPr>
          <w:lang w:eastAsia="zh-CN"/>
        </w:rPr>
        <w:t>万</w:t>
      </w:r>
    </w:p>
    <w:p w14:paraId="2EA188F8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消费级共享无人机：</w:t>
      </w:r>
      <w:r>
        <w:rPr>
          <w:lang w:eastAsia="zh-CN"/>
        </w:rPr>
        <w:t>20</w:t>
      </w:r>
      <w:r>
        <w:rPr>
          <w:lang w:eastAsia="zh-CN"/>
        </w:rPr>
        <w:t>架</w:t>
      </w:r>
      <w:r>
        <w:rPr>
          <w:lang w:eastAsia="zh-CN"/>
        </w:rPr>
        <w:t>×0.8</w:t>
      </w:r>
      <w:r>
        <w:rPr>
          <w:lang w:eastAsia="zh-CN"/>
        </w:rPr>
        <w:t>万</w:t>
      </w:r>
      <w:r>
        <w:rPr>
          <w:lang w:eastAsia="zh-CN"/>
        </w:rPr>
        <w:t>=16</w:t>
      </w:r>
      <w:r>
        <w:rPr>
          <w:lang w:eastAsia="zh-CN"/>
        </w:rPr>
        <w:t>万</w:t>
      </w:r>
    </w:p>
    <w:p w14:paraId="0610572E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智能租赁机柜：</w:t>
      </w:r>
      <w:r>
        <w:rPr>
          <w:lang w:eastAsia="zh-CN"/>
        </w:rPr>
        <w:t>2</w:t>
      </w:r>
      <w:r>
        <w:rPr>
          <w:lang w:eastAsia="zh-CN"/>
        </w:rPr>
        <w:t>套</w:t>
      </w:r>
      <w:r>
        <w:rPr>
          <w:lang w:eastAsia="zh-CN"/>
        </w:rPr>
        <w:t>×8</w:t>
      </w:r>
      <w:r>
        <w:rPr>
          <w:lang w:eastAsia="zh-CN"/>
        </w:rPr>
        <w:t>万</w:t>
      </w:r>
      <w:r>
        <w:rPr>
          <w:lang w:eastAsia="zh-CN"/>
        </w:rPr>
        <w:t>=16</w:t>
      </w:r>
      <w:r>
        <w:rPr>
          <w:lang w:eastAsia="zh-CN"/>
        </w:rPr>
        <w:t>万</w:t>
      </w:r>
    </w:p>
    <w:p w14:paraId="3BED4552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智能电池柜：</w:t>
      </w:r>
      <w:r>
        <w:rPr>
          <w:lang w:eastAsia="zh-CN"/>
        </w:rPr>
        <w:t>3</w:t>
      </w:r>
      <w:r>
        <w:rPr>
          <w:lang w:eastAsia="zh-CN"/>
        </w:rPr>
        <w:t>套</w:t>
      </w:r>
      <w:r>
        <w:rPr>
          <w:lang w:eastAsia="zh-CN"/>
        </w:rPr>
        <w:t>×3</w:t>
      </w:r>
      <w:r>
        <w:rPr>
          <w:lang w:eastAsia="zh-CN"/>
        </w:rPr>
        <w:t>万</w:t>
      </w:r>
      <w:r>
        <w:rPr>
          <w:lang w:eastAsia="zh-CN"/>
        </w:rPr>
        <w:t>=9</w:t>
      </w:r>
      <w:r>
        <w:rPr>
          <w:lang w:eastAsia="zh-CN"/>
        </w:rPr>
        <w:t>万</w:t>
      </w:r>
    </w:p>
    <w:p w14:paraId="18892AD1" w14:textId="77777777" w:rsidR="00E62DC2" w:rsidRDefault="00E83AF7">
      <w:pPr>
        <w:ind w:hanging="142"/>
      </w:pPr>
      <w:r>
        <w:t xml:space="preserve">• </w:t>
      </w:r>
      <w:r>
        <w:t>大疆司空</w:t>
      </w:r>
      <w:r>
        <w:t>2</w:t>
      </w:r>
      <w:r>
        <w:t>平台：</w:t>
      </w:r>
      <w:r>
        <w:t>1</w:t>
      </w:r>
      <w:r>
        <w:t>套</w:t>
      </w:r>
      <w:r>
        <w:t>×15</w:t>
      </w:r>
      <w:r>
        <w:t>万</w:t>
      </w:r>
      <w:r>
        <w:t>=15</w:t>
      </w:r>
      <w:r>
        <w:t>万</w:t>
      </w:r>
    </w:p>
    <w:p w14:paraId="613C471A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热成像负载：</w:t>
      </w:r>
      <w:r>
        <w:rPr>
          <w:lang w:eastAsia="zh-CN"/>
        </w:rPr>
        <w:t>2</w:t>
      </w:r>
      <w:r>
        <w:rPr>
          <w:lang w:eastAsia="zh-CN"/>
        </w:rPr>
        <w:t>套</w:t>
      </w:r>
      <w:r>
        <w:rPr>
          <w:lang w:eastAsia="zh-CN"/>
        </w:rPr>
        <w:t>×5</w:t>
      </w:r>
      <w:r>
        <w:rPr>
          <w:lang w:eastAsia="zh-CN"/>
        </w:rPr>
        <w:t>万</w:t>
      </w:r>
      <w:r>
        <w:rPr>
          <w:lang w:eastAsia="zh-CN"/>
        </w:rPr>
        <w:t>=10</w:t>
      </w:r>
      <w:r>
        <w:rPr>
          <w:lang w:eastAsia="zh-CN"/>
        </w:rPr>
        <w:t>万</w:t>
      </w:r>
    </w:p>
    <w:p w14:paraId="60808C9B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其他配套：喊话器、探照灯、备件等</w:t>
      </w:r>
      <w:r>
        <w:rPr>
          <w:lang w:eastAsia="zh-CN"/>
        </w:rPr>
        <w:t>=4</w:t>
      </w:r>
      <w:r>
        <w:rPr>
          <w:lang w:eastAsia="zh-CN"/>
        </w:rPr>
        <w:t>万</w:t>
      </w:r>
    </w:p>
    <w:p w14:paraId="3E9F002F" w14:textId="77777777" w:rsidR="00E62DC2" w:rsidRDefault="00E62DC2">
      <w:pPr>
        <w:rPr>
          <w:lang w:eastAsia="zh-CN"/>
        </w:rPr>
      </w:pPr>
    </w:p>
    <w:p w14:paraId="74D6D7CC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营地基建设施（</w:t>
      </w:r>
      <w:r>
        <w:rPr>
          <w:b/>
          <w:lang w:eastAsia="zh-CN"/>
        </w:rPr>
        <w:t>25</w:t>
      </w:r>
      <w:r>
        <w:rPr>
          <w:b/>
          <w:lang w:eastAsia="zh-CN"/>
        </w:rPr>
        <w:t>万元）：</w:t>
      </w:r>
    </w:p>
    <w:p w14:paraId="7121AD4F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大型弥散式制氧机：</w:t>
      </w:r>
      <w:r>
        <w:rPr>
          <w:lang w:eastAsia="zh-CN"/>
        </w:rPr>
        <w:t>1</w:t>
      </w:r>
      <w:r>
        <w:rPr>
          <w:lang w:eastAsia="zh-CN"/>
        </w:rPr>
        <w:t>台</w:t>
      </w:r>
      <w:r>
        <w:rPr>
          <w:lang w:eastAsia="zh-CN"/>
        </w:rPr>
        <w:t>×5</w:t>
      </w:r>
      <w:r>
        <w:rPr>
          <w:lang w:eastAsia="zh-CN"/>
        </w:rPr>
        <w:t>万</w:t>
      </w:r>
      <w:r>
        <w:rPr>
          <w:lang w:eastAsia="zh-CN"/>
        </w:rPr>
        <w:t>=5</w:t>
      </w:r>
      <w:r>
        <w:rPr>
          <w:lang w:eastAsia="zh-CN"/>
        </w:rPr>
        <w:t>万</w:t>
      </w:r>
    </w:p>
    <w:p w14:paraId="3402A7CF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便携式氧气瓶：</w:t>
      </w:r>
      <w:r>
        <w:rPr>
          <w:lang w:eastAsia="zh-CN"/>
        </w:rPr>
        <w:t>20</w:t>
      </w:r>
      <w:r>
        <w:rPr>
          <w:lang w:eastAsia="zh-CN"/>
        </w:rPr>
        <w:t>个</w:t>
      </w:r>
      <w:r>
        <w:rPr>
          <w:lang w:eastAsia="zh-CN"/>
        </w:rPr>
        <w:t>×0.1</w:t>
      </w:r>
      <w:r>
        <w:rPr>
          <w:lang w:eastAsia="zh-CN"/>
        </w:rPr>
        <w:t>万</w:t>
      </w:r>
      <w:r>
        <w:rPr>
          <w:lang w:eastAsia="zh-CN"/>
        </w:rPr>
        <w:t>=2</w:t>
      </w:r>
      <w:r>
        <w:rPr>
          <w:lang w:eastAsia="zh-CN"/>
        </w:rPr>
        <w:t>万</w:t>
      </w:r>
    </w:p>
    <w:p w14:paraId="64EC90A1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环保厕所：</w:t>
      </w:r>
      <w:r>
        <w:rPr>
          <w:lang w:eastAsia="zh-CN"/>
        </w:rPr>
        <w:t>3</w:t>
      </w:r>
      <w:r>
        <w:rPr>
          <w:lang w:eastAsia="zh-CN"/>
        </w:rPr>
        <w:t>套</w:t>
      </w:r>
      <w:r>
        <w:rPr>
          <w:lang w:eastAsia="zh-CN"/>
        </w:rPr>
        <w:t>×0.8</w:t>
      </w:r>
      <w:r>
        <w:rPr>
          <w:lang w:eastAsia="zh-CN"/>
        </w:rPr>
        <w:t>万</w:t>
      </w:r>
      <w:r>
        <w:rPr>
          <w:lang w:eastAsia="zh-CN"/>
        </w:rPr>
        <w:t>=2.4</w:t>
      </w:r>
      <w:r>
        <w:rPr>
          <w:lang w:eastAsia="zh-CN"/>
        </w:rPr>
        <w:t>万</w:t>
      </w:r>
    </w:p>
    <w:p w14:paraId="627567EC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柴油发电机：</w:t>
      </w:r>
      <w:r>
        <w:rPr>
          <w:lang w:eastAsia="zh-CN"/>
        </w:rPr>
        <w:t>1</w:t>
      </w:r>
      <w:r>
        <w:rPr>
          <w:lang w:eastAsia="zh-CN"/>
        </w:rPr>
        <w:t>台</w:t>
      </w:r>
      <w:r>
        <w:rPr>
          <w:lang w:eastAsia="zh-CN"/>
        </w:rPr>
        <w:t>×2</w:t>
      </w:r>
      <w:r>
        <w:rPr>
          <w:lang w:eastAsia="zh-CN"/>
        </w:rPr>
        <w:t>万</w:t>
      </w:r>
      <w:r>
        <w:rPr>
          <w:lang w:eastAsia="zh-CN"/>
        </w:rPr>
        <w:t>=2</w:t>
      </w:r>
      <w:r>
        <w:rPr>
          <w:lang w:eastAsia="zh-CN"/>
        </w:rPr>
        <w:t>万</w:t>
      </w:r>
    </w:p>
    <w:p w14:paraId="4D20B71A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太阳能供电系统：</w:t>
      </w:r>
      <w:r>
        <w:rPr>
          <w:lang w:eastAsia="zh-CN"/>
        </w:rPr>
        <w:t>1</w:t>
      </w:r>
      <w:r>
        <w:rPr>
          <w:lang w:eastAsia="zh-CN"/>
        </w:rPr>
        <w:t>套</w:t>
      </w:r>
      <w:r>
        <w:rPr>
          <w:lang w:eastAsia="zh-CN"/>
        </w:rPr>
        <w:t>×3</w:t>
      </w:r>
      <w:r>
        <w:rPr>
          <w:lang w:eastAsia="zh-CN"/>
        </w:rPr>
        <w:t>万</w:t>
      </w:r>
      <w:r>
        <w:rPr>
          <w:lang w:eastAsia="zh-CN"/>
        </w:rPr>
        <w:t>=3</w:t>
      </w:r>
      <w:r>
        <w:rPr>
          <w:lang w:eastAsia="zh-CN"/>
        </w:rPr>
        <w:t>万</w:t>
      </w:r>
    </w:p>
    <w:p w14:paraId="7B1D4FA3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住宿模块配套设施（床品、卫浴、智能门锁等）：</w:t>
      </w:r>
      <w:r>
        <w:rPr>
          <w:lang w:eastAsia="zh-CN"/>
        </w:rPr>
        <w:t>10.6</w:t>
      </w:r>
      <w:r>
        <w:rPr>
          <w:lang w:eastAsia="zh-CN"/>
        </w:rPr>
        <w:t>万</w:t>
      </w:r>
    </w:p>
    <w:p w14:paraId="2E850F56" w14:textId="77777777" w:rsidR="00E62DC2" w:rsidRDefault="00E62DC2">
      <w:pPr>
        <w:rPr>
          <w:lang w:eastAsia="zh-CN"/>
        </w:rPr>
      </w:pPr>
    </w:p>
    <w:p w14:paraId="41AA181B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应急救援医疗配置（</w:t>
      </w:r>
      <w:r>
        <w:rPr>
          <w:b/>
          <w:lang w:eastAsia="zh-CN"/>
        </w:rPr>
        <w:t>30</w:t>
      </w:r>
      <w:r>
        <w:rPr>
          <w:b/>
          <w:lang w:eastAsia="zh-CN"/>
        </w:rPr>
        <w:t>万元）：</w:t>
      </w:r>
    </w:p>
    <w:p w14:paraId="356B90B0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>• AED</w:t>
      </w:r>
      <w:r>
        <w:rPr>
          <w:lang w:eastAsia="zh-CN"/>
        </w:rPr>
        <w:t>：</w:t>
      </w:r>
      <w:r>
        <w:rPr>
          <w:lang w:eastAsia="zh-CN"/>
        </w:rPr>
        <w:t>2</w:t>
      </w:r>
      <w:r>
        <w:rPr>
          <w:lang w:eastAsia="zh-CN"/>
        </w:rPr>
        <w:t>台</w:t>
      </w:r>
      <w:r>
        <w:rPr>
          <w:lang w:eastAsia="zh-CN"/>
        </w:rPr>
        <w:t>×3</w:t>
      </w:r>
      <w:r>
        <w:rPr>
          <w:lang w:eastAsia="zh-CN"/>
        </w:rPr>
        <w:t>万</w:t>
      </w:r>
      <w:r>
        <w:rPr>
          <w:lang w:eastAsia="zh-CN"/>
        </w:rPr>
        <w:t>=6</w:t>
      </w:r>
      <w:r>
        <w:rPr>
          <w:lang w:eastAsia="zh-CN"/>
        </w:rPr>
        <w:t>万</w:t>
      </w:r>
    </w:p>
    <w:p w14:paraId="7A9A7159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专业担架：</w:t>
      </w:r>
      <w:r>
        <w:rPr>
          <w:lang w:eastAsia="zh-CN"/>
        </w:rPr>
        <w:t>4</w:t>
      </w:r>
      <w:r>
        <w:rPr>
          <w:lang w:eastAsia="zh-CN"/>
        </w:rPr>
        <w:t>副</w:t>
      </w:r>
      <w:r>
        <w:rPr>
          <w:lang w:eastAsia="zh-CN"/>
        </w:rPr>
        <w:t>×0.5</w:t>
      </w:r>
      <w:r>
        <w:rPr>
          <w:lang w:eastAsia="zh-CN"/>
        </w:rPr>
        <w:t>万</w:t>
      </w:r>
      <w:r>
        <w:rPr>
          <w:lang w:eastAsia="zh-CN"/>
        </w:rPr>
        <w:t>=2</w:t>
      </w:r>
      <w:r>
        <w:rPr>
          <w:lang w:eastAsia="zh-CN"/>
        </w:rPr>
        <w:t>万</w:t>
      </w:r>
    </w:p>
    <w:p w14:paraId="11FB5321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卫星电话：</w:t>
      </w:r>
      <w:r>
        <w:rPr>
          <w:lang w:eastAsia="zh-CN"/>
        </w:rPr>
        <w:t>4</w:t>
      </w:r>
      <w:r>
        <w:rPr>
          <w:lang w:eastAsia="zh-CN"/>
        </w:rPr>
        <w:t>部</w:t>
      </w:r>
      <w:r>
        <w:rPr>
          <w:lang w:eastAsia="zh-CN"/>
        </w:rPr>
        <w:t>×1.5</w:t>
      </w:r>
      <w:r>
        <w:rPr>
          <w:lang w:eastAsia="zh-CN"/>
        </w:rPr>
        <w:t>万</w:t>
      </w:r>
      <w:r>
        <w:rPr>
          <w:lang w:eastAsia="zh-CN"/>
        </w:rPr>
        <w:t>=6</w:t>
      </w:r>
      <w:r>
        <w:rPr>
          <w:lang w:eastAsia="zh-CN"/>
        </w:rPr>
        <w:t>万</w:t>
      </w:r>
    </w:p>
    <w:p w14:paraId="71B0CCC3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对讲机中继系统：</w:t>
      </w:r>
      <w:r>
        <w:rPr>
          <w:lang w:eastAsia="zh-CN"/>
        </w:rPr>
        <w:t>1</w:t>
      </w:r>
      <w:r>
        <w:rPr>
          <w:lang w:eastAsia="zh-CN"/>
        </w:rPr>
        <w:t>套</w:t>
      </w:r>
      <w:r>
        <w:rPr>
          <w:lang w:eastAsia="zh-CN"/>
        </w:rPr>
        <w:t>×5</w:t>
      </w:r>
      <w:r>
        <w:rPr>
          <w:lang w:eastAsia="zh-CN"/>
        </w:rPr>
        <w:t>万</w:t>
      </w:r>
      <w:r>
        <w:rPr>
          <w:lang w:eastAsia="zh-CN"/>
        </w:rPr>
        <w:t>=5</w:t>
      </w:r>
      <w:r>
        <w:rPr>
          <w:lang w:eastAsia="zh-CN"/>
        </w:rPr>
        <w:t>万</w:t>
      </w:r>
    </w:p>
    <w:p w14:paraId="26AC4263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急救药品库：</w:t>
      </w:r>
      <w:r>
        <w:rPr>
          <w:lang w:eastAsia="zh-CN"/>
        </w:rPr>
        <w:t>1</w:t>
      </w:r>
      <w:r>
        <w:rPr>
          <w:lang w:eastAsia="zh-CN"/>
        </w:rPr>
        <w:t>套</w:t>
      </w:r>
      <w:r>
        <w:rPr>
          <w:lang w:eastAsia="zh-CN"/>
        </w:rPr>
        <w:t>×5</w:t>
      </w:r>
      <w:r>
        <w:rPr>
          <w:lang w:eastAsia="zh-CN"/>
        </w:rPr>
        <w:t>万</w:t>
      </w:r>
      <w:r>
        <w:rPr>
          <w:lang w:eastAsia="zh-CN"/>
        </w:rPr>
        <w:t>=5</w:t>
      </w:r>
      <w:r>
        <w:rPr>
          <w:lang w:eastAsia="zh-CN"/>
        </w:rPr>
        <w:t>万</w:t>
      </w:r>
    </w:p>
    <w:p w14:paraId="397B98DF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lang w:eastAsia="zh-CN"/>
        </w:rPr>
        <w:t>医疗监护仪：</w:t>
      </w:r>
      <w:r>
        <w:rPr>
          <w:lang w:eastAsia="zh-CN"/>
        </w:rPr>
        <w:t>1</w:t>
      </w:r>
      <w:r>
        <w:rPr>
          <w:lang w:eastAsia="zh-CN"/>
        </w:rPr>
        <w:t>台</w:t>
      </w:r>
      <w:r>
        <w:rPr>
          <w:lang w:eastAsia="zh-CN"/>
        </w:rPr>
        <w:t>×3</w:t>
      </w:r>
      <w:r>
        <w:rPr>
          <w:lang w:eastAsia="zh-CN"/>
        </w:rPr>
        <w:t>万</w:t>
      </w:r>
      <w:r>
        <w:rPr>
          <w:lang w:eastAsia="zh-CN"/>
        </w:rPr>
        <w:t>=3</w:t>
      </w:r>
      <w:r>
        <w:rPr>
          <w:lang w:eastAsia="zh-CN"/>
        </w:rPr>
        <w:t>万</w:t>
      </w:r>
    </w:p>
    <w:p w14:paraId="55A472BC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其他：急救箱、应急包等</w:t>
      </w:r>
      <w:r>
        <w:rPr>
          <w:lang w:eastAsia="zh-CN"/>
        </w:rPr>
        <w:t>=3</w:t>
      </w:r>
      <w:r>
        <w:rPr>
          <w:lang w:eastAsia="zh-CN"/>
        </w:rPr>
        <w:t>万</w:t>
      </w:r>
    </w:p>
    <w:p w14:paraId="20D27A54" w14:textId="77777777" w:rsidR="00E62DC2" w:rsidRDefault="00E62DC2">
      <w:pPr>
        <w:rPr>
          <w:lang w:eastAsia="zh-CN"/>
        </w:rPr>
      </w:pPr>
    </w:p>
    <w:p w14:paraId="45ABAECC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预算依据：</w:t>
      </w:r>
    </w:p>
    <w:p w14:paraId="665DB07C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无人机设备参考大疆官方渠道报价（含税）</w:t>
      </w:r>
    </w:p>
    <w:p w14:paraId="33485FDC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专业救援设备参考行业标准配置</w:t>
      </w:r>
    </w:p>
    <w:p w14:paraId="7A925A74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部分设备可通过政府补贴降低实际成本（约</w:t>
      </w:r>
      <w:r>
        <w:rPr>
          <w:lang w:eastAsia="zh-CN"/>
        </w:rPr>
        <w:t>20%</w:t>
      </w:r>
      <w:r>
        <w:rPr>
          <w:lang w:eastAsia="zh-CN"/>
        </w:rPr>
        <w:t>）</w:t>
      </w:r>
    </w:p>
    <w:p w14:paraId="5BA504AE" w14:textId="77777777" w:rsidR="00E62DC2" w:rsidRDefault="00E62DC2">
      <w:pPr>
        <w:rPr>
          <w:lang w:eastAsia="zh-CN"/>
        </w:rPr>
      </w:pPr>
    </w:p>
    <w:p w14:paraId="64B180AB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b/>
          <w:lang w:eastAsia="zh-CN"/>
        </w:rPr>
        <w:t>人员费用（</w:t>
      </w:r>
      <w:r>
        <w:rPr>
          <w:b/>
          <w:lang w:eastAsia="zh-CN"/>
        </w:rPr>
        <w:t>149</w:t>
      </w:r>
      <w:r>
        <w:rPr>
          <w:b/>
          <w:lang w:eastAsia="zh-CN"/>
        </w:rPr>
        <w:t>万元，占比</w:t>
      </w:r>
      <w:r>
        <w:rPr>
          <w:b/>
          <w:lang w:eastAsia="zh-CN"/>
        </w:rPr>
        <w:t>29.8%</w:t>
      </w:r>
      <w:r>
        <w:rPr>
          <w:b/>
          <w:lang w:eastAsia="zh-CN"/>
        </w:rPr>
        <w:t>）</w:t>
      </w:r>
    </w:p>
    <w:p w14:paraId="08A20AD3" w14:textId="77777777" w:rsidR="00E62DC2" w:rsidRDefault="00E62DC2">
      <w:pPr>
        <w:rPr>
          <w:lang w:eastAsia="zh-C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E62DC2" w14:paraId="7540A4A1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4B85E6F1" w14:textId="77777777" w:rsidR="00E62DC2" w:rsidRDefault="00E83AF7">
            <w:r>
              <w:rPr>
                <w:b/>
              </w:rPr>
              <w:t>项目</w:t>
            </w:r>
          </w:p>
        </w:tc>
        <w:tc>
          <w:tcPr>
            <w:tcW w:w="2771" w:type="dxa"/>
            <w:shd w:val="clear" w:color="auto" w:fill="F2F2F2"/>
          </w:tcPr>
          <w:p w14:paraId="6AF97E6B" w14:textId="77777777" w:rsidR="00E62DC2" w:rsidRDefault="00E83AF7">
            <w:r>
              <w:rPr>
                <w:b/>
              </w:rPr>
              <w:t>金额</w:t>
            </w:r>
          </w:p>
        </w:tc>
        <w:tc>
          <w:tcPr>
            <w:tcW w:w="2771" w:type="dxa"/>
            <w:shd w:val="clear" w:color="auto" w:fill="F2F2F2"/>
          </w:tcPr>
          <w:p w14:paraId="0073CB08" w14:textId="77777777" w:rsidR="00E62DC2" w:rsidRDefault="00E83AF7">
            <w:r>
              <w:rPr>
                <w:b/>
              </w:rPr>
              <w:t>依据说明</w:t>
            </w:r>
          </w:p>
        </w:tc>
      </w:tr>
      <w:tr w:rsidR="00E62DC2" w14:paraId="7DF90B2D" w14:textId="77777777">
        <w:trPr>
          <w:jc w:val="center"/>
        </w:trPr>
        <w:tc>
          <w:tcPr>
            <w:tcW w:w="2771" w:type="dxa"/>
          </w:tcPr>
          <w:p w14:paraId="4BF8B391" w14:textId="77777777" w:rsidR="00E62DC2" w:rsidRDefault="00E83AF7">
            <w:r>
              <w:t>招聘费用</w:t>
            </w:r>
          </w:p>
        </w:tc>
        <w:tc>
          <w:tcPr>
            <w:tcW w:w="2771" w:type="dxa"/>
          </w:tcPr>
          <w:p w14:paraId="1F0DA974" w14:textId="77777777" w:rsidR="00E62DC2" w:rsidRDefault="00E83AF7">
            <w:r>
              <w:t>5</w:t>
            </w:r>
            <w:r>
              <w:t>万元</w:t>
            </w:r>
          </w:p>
        </w:tc>
        <w:tc>
          <w:tcPr>
            <w:tcW w:w="2771" w:type="dxa"/>
          </w:tcPr>
          <w:p w14:paraId="6A2A9091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猎头费、背景调查、入职体检</w:t>
            </w:r>
          </w:p>
        </w:tc>
      </w:tr>
      <w:tr w:rsidR="00E62DC2" w14:paraId="2B2A14DE" w14:textId="77777777">
        <w:trPr>
          <w:jc w:val="center"/>
        </w:trPr>
        <w:tc>
          <w:tcPr>
            <w:tcW w:w="2771" w:type="dxa"/>
          </w:tcPr>
          <w:p w14:paraId="562EAAE4" w14:textId="77777777" w:rsidR="00E62DC2" w:rsidRDefault="00E83AF7">
            <w:r>
              <w:t>培训费用</w:t>
            </w:r>
          </w:p>
        </w:tc>
        <w:tc>
          <w:tcPr>
            <w:tcW w:w="2771" w:type="dxa"/>
          </w:tcPr>
          <w:p w14:paraId="575EDC18" w14:textId="77777777" w:rsidR="00E62DC2" w:rsidRDefault="00E83AF7">
            <w:r>
              <w:t>10</w:t>
            </w:r>
            <w:r>
              <w:t>万元</w:t>
            </w:r>
          </w:p>
        </w:tc>
        <w:tc>
          <w:tcPr>
            <w:tcW w:w="2771" w:type="dxa"/>
          </w:tcPr>
          <w:p w14:paraId="6D2E7ACE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AOPA</w:t>
            </w:r>
            <w:r>
              <w:rPr>
                <w:lang w:eastAsia="zh-CN"/>
              </w:rPr>
              <w:t>培训（</w:t>
            </w:r>
            <w:r>
              <w:rPr>
                <w:lang w:eastAsia="zh-CN"/>
              </w:rPr>
              <w:t>1.5</w:t>
            </w:r>
            <w:r>
              <w:rPr>
                <w:lang w:eastAsia="zh-CN"/>
              </w:rPr>
              <w:t>万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人</w:t>
            </w:r>
            <w:r>
              <w:rPr>
                <w:lang w:eastAsia="zh-CN"/>
              </w:rPr>
              <w:t>×4</w:t>
            </w:r>
            <w:r>
              <w:rPr>
                <w:lang w:eastAsia="zh-CN"/>
              </w:rPr>
              <w:t>人</w:t>
            </w:r>
            <w:r>
              <w:rPr>
                <w:lang w:eastAsia="zh-CN"/>
              </w:rPr>
              <w:t>=6</w:t>
            </w:r>
            <w:r>
              <w:rPr>
                <w:lang w:eastAsia="zh-CN"/>
              </w:rPr>
              <w:t>万）、急救证培训、运营培训</w:t>
            </w:r>
          </w:p>
        </w:tc>
      </w:tr>
      <w:tr w:rsidR="00E62DC2" w14:paraId="34D15B53" w14:textId="77777777">
        <w:trPr>
          <w:jc w:val="center"/>
        </w:trPr>
        <w:tc>
          <w:tcPr>
            <w:tcW w:w="2771" w:type="dxa"/>
          </w:tcPr>
          <w:p w14:paraId="086F4F03" w14:textId="77777777" w:rsidR="00E62DC2" w:rsidRDefault="00E83AF7">
            <w:r>
              <w:t>前</w:t>
            </w:r>
            <w:r>
              <w:t>6</w:t>
            </w:r>
            <w:r>
              <w:t>个月工资</w:t>
            </w:r>
          </w:p>
        </w:tc>
        <w:tc>
          <w:tcPr>
            <w:tcW w:w="2771" w:type="dxa"/>
          </w:tcPr>
          <w:p w14:paraId="3136C8B5" w14:textId="77777777" w:rsidR="00E62DC2" w:rsidRDefault="00E83AF7">
            <w:r>
              <w:t>134</w:t>
            </w:r>
            <w:r>
              <w:t>万元</w:t>
            </w:r>
          </w:p>
        </w:tc>
        <w:tc>
          <w:tcPr>
            <w:tcW w:w="2771" w:type="dxa"/>
          </w:tcPr>
          <w:p w14:paraId="1DBE9E73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22</w:t>
            </w:r>
            <w:r>
              <w:rPr>
                <w:lang w:eastAsia="zh-CN"/>
              </w:rPr>
              <w:t>人</w:t>
            </w:r>
            <w:r>
              <w:rPr>
                <w:lang w:eastAsia="zh-CN"/>
              </w:rPr>
              <w:t>×</w:t>
            </w:r>
            <w:r>
              <w:rPr>
                <w:lang w:eastAsia="zh-CN"/>
              </w:rPr>
              <w:t>平均月薪约</w:t>
            </w: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万（含社保公积金）</w:t>
            </w:r>
            <w:r>
              <w:rPr>
                <w:lang w:eastAsia="zh-CN"/>
              </w:rPr>
              <w:t>×6</w:t>
            </w:r>
            <w:r>
              <w:rPr>
                <w:lang w:eastAsia="zh-CN"/>
              </w:rPr>
              <w:t>个月</w:t>
            </w:r>
          </w:p>
        </w:tc>
      </w:tr>
    </w:tbl>
    <w:p w14:paraId="5EA945CF" w14:textId="77777777" w:rsidR="00E62DC2" w:rsidRDefault="00E62DC2">
      <w:pPr>
        <w:rPr>
          <w:lang w:eastAsia="zh-CN"/>
        </w:rPr>
      </w:pPr>
    </w:p>
    <w:p w14:paraId="1EE7FB0E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预算依据：</w:t>
      </w:r>
    </w:p>
    <w:p w14:paraId="44970E4B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无人机飞持</w:t>
      </w:r>
      <w:r>
        <w:rPr>
          <w:lang w:eastAsia="zh-CN"/>
        </w:rPr>
        <w:t>AOPA</w:t>
      </w:r>
      <w:r>
        <w:rPr>
          <w:lang w:eastAsia="zh-CN"/>
        </w:rPr>
        <w:t>证书薪资高于行业平均（</w:t>
      </w:r>
      <w:r>
        <w:rPr>
          <w:lang w:eastAsia="zh-CN"/>
        </w:rPr>
        <w:t>15-20</w:t>
      </w:r>
      <w:r>
        <w:rPr>
          <w:lang w:eastAsia="zh-CN"/>
        </w:rPr>
        <w:t>万</w:t>
      </w:r>
      <w:r>
        <w:rPr>
          <w:lang w:eastAsia="zh-CN"/>
        </w:rPr>
        <w:t>/</w:t>
      </w:r>
      <w:r>
        <w:rPr>
          <w:lang w:eastAsia="zh-CN"/>
        </w:rPr>
        <w:t>年）</w:t>
      </w:r>
    </w:p>
    <w:p w14:paraId="720C34A6" w14:textId="77777777" w:rsidR="00E62DC2" w:rsidRDefault="00E83AF7">
      <w:pPr>
        <w:ind w:hanging="142"/>
      </w:pPr>
      <w:r>
        <w:t xml:space="preserve">• </w:t>
      </w:r>
      <w:r>
        <w:t>本地化用工降低平均成本（</w:t>
      </w:r>
      <w:r>
        <w:t>6-8</w:t>
      </w:r>
      <w:r>
        <w:t>万</w:t>
      </w:r>
      <w:r>
        <w:t>/</w:t>
      </w:r>
      <w:r>
        <w:t>年）</w:t>
      </w:r>
    </w:p>
    <w:p w14:paraId="594CC99A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前</w:t>
      </w:r>
      <w:r>
        <w:rPr>
          <w:lang w:eastAsia="zh-CN"/>
        </w:rPr>
        <w:t>6</w:t>
      </w:r>
      <w:r>
        <w:rPr>
          <w:lang w:eastAsia="zh-CN"/>
        </w:rPr>
        <w:t>个月为项目启动期，需提前储备人力</w:t>
      </w:r>
    </w:p>
    <w:p w14:paraId="71DEF82D" w14:textId="77777777" w:rsidR="00E62DC2" w:rsidRDefault="00E62DC2">
      <w:pPr>
        <w:rPr>
          <w:lang w:eastAsia="zh-CN"/>
        </w:rPr>
      </w:pPr>
    </w:p>
    <w:p w14:paraId="11E3D162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5. </w:t>
      </w:r>
      <w:r>
        <w:rPr>
          <w:b/>
          <w:lang w:eastAsia="zh-CN"/>
        </w:rPr>
        <w:t>运营准备金（</w:t>
      </w:r>
      <w:r>
        <w:rPr>
          <w:b/>
          <w:lang w:eastAsia="zh-CN"/>
        </w:rPr>
        <w:t>67</w:t>
      </w:r>
      <w:r>
        <w:rPr>
          <w:b/>
          <w:lang w:eastAsia="zh-CN"/>
        </w:rPr>
        <w:t>万元，占比</w:t>
      </w:r>
      <w:r>
        <w:rPr>
          <w:b/>
          <w:lang w:eastAsia="zh-CN"/>
        </w:rPr>
        <w:t>13.4%</w:t>
      </w:r>
      <w:r>
        <w:rPr>
          <w:b/>
          <w:lang w:eastAsia="zh-CN"/>
        </w:rPr>
        <w:t>）</w:t>
      </w:r>
    </w:p>
    <w:p w14:paraId="6BE459D1" w14:textId="77777777" w:rsidR="00E62DC2" w:rsidRDefault="00E62DC2">
      <w:pPr>
        <w:rPr>
          <w:lang w:eastAsia="zh-C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E62DC2" w14:paraId="5C1F18FE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32569020" w14:textId="77777777" w:rsidR="00E62DC2" w:rsidRDefault="00E83AF7">
            <w:r>
              <w:rPr>
                <w:b/>
              </w:rPr>
              <w:t>项目</w:t>
            </w:r>
          </w:p>
        </w:tc>
        <w:tc>
          <w:tcPr>
            <w:tcW w:w="2771" w:type="dxa"/>
            <w:shd w:val="clear" w:color="auto" w:fill="F2F2F2"/>
          </w:tcPr>
          <w:p w14:paraId="3DE3F65D" w14:textId="77777777" w:rsidR="00E62DC2" w:rsidRDefault="00E83AF7">
            <w:r>
              <w:rPr>
                <w:b/>
              </w:rPr>
              <w:t>金额</w:t>
            </w:r>
          </w:p>
        </w:tc>
        <w:tc>
          <w:tcPr>
            <w:tcW w:w="2771" w:type="dxa"/>
            <w:shd w:val="clear" w:color="auto" w:fill="F2F2F2"/>
          </w:tcPr>
          <w:p w14:paraId="6D6F2659" w14:textId="77777777" w:rsidR="00E62DC2" w:rsidRDefault="00E83AF7">
            <w:r>
              <w:rPr>
                <w:b/>
              </w:rPr>
              <w:t>依据说明</w:t>
            </w:r>
          </w:p>
        </w:tc>
      </w:tr>
      <w:tr w:rsidR="00E62DC2" w14:paraId="119F02ED" w14:textId="77777777">
        <w:trPr>
          <w:jc w:val="center"/>
        </w:trPr>
        <w:tc>
          <w:tcPr>
            <w:tcW w:w="2771" w:type="dxa"/>
          </w:tcPr>
          <w:p w14:paraId="300EC16F" w14:textId="77777777" w:rsidR="00E62DC2" w:rsidRDefault="00E83AF7">
            <w:r>
              <w:t>小程序开发</w:t>
            </w:r>
          </w:p>
        </w:tc>
        <w:tc>
          <w:tcPr>
            <w:tcW w:w="2771" w:type="dxa"/>
          </w:tcPr>
          <w:p w14:paraId="411F8E26" w14:textId="77777777" w:rsidR="00E62DC2" w:rsidRDefault="00E83AF7">
            <w:r>
              <w:t>8</w:t>
            </w:r>
            <w:r>
              <w:t>万元</w:t>
            </w:r>
          </w:p>
        </w:tc>
        <w:tc>
          <w:tcPr>
            <w:tcW w:w="2771" w:type="dxa"/>
          </w:tcPr>
          <w:p w14:paraId="729D24F0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租赁系统、支付系统、会员系统、数据分析系统</w:t>
            </w:r>
          </w:p>
        </w:tc>
      </w:tr>
      <w:tr w:rsidR="00E62DC2" w14:paraId="1242C6A5" w14:textId="77777777">
        <w:trPr>
          <w:jc w:val="center"/>
        </w:trPr>
        <w:tc>
          <w:tcPr>
            <w:tcW w:w="2771" w:type="dxa"/>
          </w:tcPr>
          <w:p w14:paraId="1C3FFB9E" w14:textId="77777777" w:rsidR="00E62DC2" w:rsidRDefault="00E83AF7">
            <w:r>
              <w:t>物流运输</w:t>
            </w:r>
          </w:p>
        </w:tc>
        <w:tc>
          <w:tcPr>
            <w:tcW w:w="2771" w:type="dxa"/>
          </w:tcPr>
          <w:p w14:paraId="5DA494BE" w14:textId="77777777" w:rsidR="00E62DC2" w:rsidRDefault="00E83AF7">
            <w:r>
              <w:t>5</w:t>
            </w:r>
            <w:r>
              <w:t>万元</w:t>
            </w:r>
          </w:p>
        </w:tc>
        <w:tc>
          <w:tcPr>
            <w:tcW w:w="2771" w:type="dxa"/>
          </w:tcPr>
          <w:p w14:paraId="0DEB2DA5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设备运输、建筑吊装、物资配送</w:t>
            </w:r>
          </w:p>
        </w:tc>
      </w:tr>
      <w:tr w:rsidR="00E62DC2" w14:paraId="056FDF2A" w14:textId="77777777">
        <w:trPr>
          <w:jc w:val="center"/>
        </w:trPr>
        <w:tc>
          <w:tcPr>
            <w:tcW w:w="2771" w:type="dxa"/>
          </w:tcPr>
          <w:p w14:paraId="26CB6828" w14:textId="77777777" w:rsidR="00E62DC2" w:rsidRDefault="00E83AF7">
            <w:r>
              <w:lastRenderedPageBreak/>
              <w:t>备用金</w:t>
            </w:r>
          </w:p>
        </w:tc>
        <w:tc>
          <w:tcPr>
            <w:tcW w:w="2771" w:type="dxa"/>
          </w:tcPr>
          <w:p w14:paraId="6467938E" w14:textId="77777777" w:rsidR="00E62DC2" w:rsidRDefault="00E83AF7">
            <w:r>
              <w:t>54</w:t>
            </w:r>
            <w:r>
              <w:t>万元</w:t>
            </w:r>
          </w:p>
        </w:tc>
        <w:tc>
          <w:tcPr>
            <w:tcW w:w="2771" w:type="dxa"/>
          </w:tcPr>
          <w:p w14:paraId="7494A44C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应对设备故障、市场波动、政策变化等不确定性</w:t>
            </w:r>
          </w:p>
        </w:tc>
      </w:tr>
    </w:tbl>
    <w:p w14:paraId="2FD102C9" w14:textId="77777777" w:rsidR="00E62DC2" w:rsidRDefault="00E62DC2">
      <w:pPr>
        <w:rPr>
          <w:lang w:eastAsia="zh-CN"/>
        </w:rPr>
      </w:pPr>
    </w:p>
    <w:p w14:paraId="0064992A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预算依据：</w:t>
      </w:r>
    </w:p>
    <w:p w14:paraId="2E547FF4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小程序开发参考市场报价（</w:t>
      </w:r>
      <w:r>
        <w:rPr>
          <w:lang w:eastAsia="zh-CN"/>
        </w:rPr>
        <w:t>10-15</w:t>
      </w:r>
      <w:r>
        <w:rPr>
          <w:lang w:eastAsia="zh-CN"/>
        </w:rPr>
        <w:t>万）</w:t>
      </w:r>
    </w:p>
    <w:p w14:paraId="7ABD871C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备用金按总投资</w:t>
      </w:r>
      <w:r>
        <w:rPr>
          <w:lang w:eastAsia="zh-CN"/>
        </w:rPr>
        <w:t>10-15%</w:t>
      </w:r>
      <w:r>
        <w:rPr>
          <w:lang w:eastAsia="zh-CN"/>
        </w:rPr>
        <w:t>预留，符合行业惯例</w:t>
      </w:r>
    </w:p>
    <w:p w14:paraId="53F532BC" w14:textId="77777777" w:rsidR="00E62DC2" w:rsidRDefault="00E62DC2">
      <w:pPr>
        <w:rPr>
          <w:lang w:eastAsia="zh-CN"/>
        </w:rPr>
      </w:pPr>
    </w:p>
    <w:p w14:paraId="00A82FFD" w14:textId="77777777" w:rsidR="00E62DC2" w:rsidRDefault="00E83AF7">
      <w:pPr>
        <w:pStyle w:val="3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资金使用时间表</w:t>
      </w:r>
    </w:p>
    <w:p w14:paraId="4F45C0A5" w14:textId="77777777" w:rsidR="00E62DC2" w:rsidRDefault="00E62DC2">
      <w:pPr>
        <w:rPr>
          <w:lang w:eastAsia="zh-CN"/>
        </w:rPr>
      </w:pPr>
    </w:p>
    <w:p w14:paraId="41FC5B93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第一阶段：项目筹备期（第</w:t>
      </w:r>
      <w:r>
        <w:rPr>
          <w:b/>
          <w:lang w:eastAsia="zh-CN"/>
        </w:rPr>
        <w:t>1-2</w:t>
      </w:r>
      <w:r>
        <w:rPr>
          <w:b/>
          <w:lang w:eastAsia="zh-CN"/>
        </w:rPr>
        <w:t>月）</w:t>
      </w:r>
      <w:r>
        <w:rPr>
          <w:b/>
          <w:lang w:eastAsia="zh-CN"/>
        </w:rPr>
        <w:t xml:space="preserve">- </w:t>
      </w:r>
      <w:r>
        <w:rPr>
          <w:b/>
          <w:lang w:eastAsia="zh-CN"/>
        </w:rPr>
        <w:t>资金使用：</w:t>
      </w:r>
      <w:r>
        <w:rPr>
          <w:b/>
          <w:lang w:eastAsia="zh-CN"/>
        </w:rPr>
        <w:t>80</w:t>
      </w:r>
      <w:r>
        <w:rPr>
          <w:b/>
          <w:lang w:eastAsia="zh-CN"/>
        </w:rPr>
        <w:t>万元</w:t>
      </w:r>
    </w:p>
    <w:p w14:paraId="0951EF59" w14:textId="77777777" w:rsidR="00E62DC2" w:rsidRDefault="00E62DC2">
      <w:pPr>
        <w:rPr>
          <w:lang w:eastAsia="zh-C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E62DC2" w14:paraId="5B184AE3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2757CDC0" w14:textId="77777777" w:rsidR="00E62DC2" w:rsidRDefault="00E83AF7">
            <w:r>
              <w:rPr>
                <w:b/>
              </w:rPr>
              <w:t>时间节点</w:t>
            </w:r>
          </w:p>
        </w:tc>
        <w:tc>
          <w:tcPr>
            <w:tcW w:w="2771" w:type="dxa"/>
            <w:shd w:val="clear" w:color="auto" w:fill="F2F2F2"/>
          </w:tcPr>
          <w:p w14:paraId="6E7CFCDD" w14:textId="77777777" w:rsidR="00E62DC2" w:rsidRDefault="00E83AF7">
            <w:r>
              <w:rPr>
                <w:b/>
              </w:rPr>
              <w:t>关键事项</w:t>
            </w:r>
          </w:p>
        </w:tc>
        <w:tc>
          <w:tcPr>
            <w:tcW w:w="2771" w:type="dxa"/>
            <w:shd w:val="clear" w:color="auto" w:fill="F2F2F2"/>
          </w:tcPr>
          <w:p w14:paraId="4BFD9A61" w14:textId="77777777" w:rsidR="00E62DC2" w:rsidRDefault="00E83AF7">
            <w:r>
              <w:rPr>
                <w:b/>
              </w:rPr>
              <w:t>资金投入（万元）</w:t>
            </w:r>
          </w:p>
        </w:tc>
      </w:tr>
      <w:tr w:rsidR="00E62DC2" w14:paraId="507A65D8" w14:textId="77777777">
        <w:trPr>
          <w:jc w:val="center"/>
        </w:trPr>
        <w:tc>
          <w:tcPr>
            <w:tcW w:w="2771" w:type="dxa"/>
          </w:tcPr>
          <w:p w14:paraId="4DFDC386" w14:textId="77777777" w:rsidR="00E62DC2" w:rsidRDefault="00E83AF7">
            <w:r>
              <w:t>第</w:t>
            </w:r>
            <w:r>
              <w:t>1</w:t>
            </w:r>
            <w:r>
              <w:t>月</w:t>
            </w:r>
          </w:p>
        </w:tc>
        <w:tc>
          <w:tcPr>
            <w:tcW w:w="2771" w:type="dxa"/>
          </w:tcPr>
          <w:p w14:paraId="1B42DC73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土地租赁签约、土地平整、招聘启动</w:t>
            </w:r>
          </w:p>
        </w:tc>
        <w:tc>
          <w:tcPr>
            <w:tcW w:w="2771" w:type="dxa"/>
          </w:tcPr>
          <w:p w14:paraId="6F0FE969" w14:textId="77777777" w:rsidR="00E62DC2" w:rsidRDefault="00E83AF7">
            <w:r>
              <w:t>40</w:t>
            </w:r>
          </w:p>
        </w:tc>
      </w:tr>
      <w:tr w:rsidR="00E62DC2" w14:paraId="520778B4" w14:textId="77777777">
        <w:trPr>
          <w:jc w:val="center"/>
        </w:trPr>
        <w:tc>
          <w:tcPr>
            <w:tcW w:w="2771" w:type="dxa"/>
          </w:tcPr>
          <w:p w14:paraId="02A1DD53" w14:textId="77777777" w:rsidR="00E62DC2" w:rsidRDefault="00E83AF7">
            <w:r>
              <w:t>第</w:t>
            </w:r>
            <w:r>
              <w:t>2</w:t>
            </w:r>
            <w:r>
              <w:t>月</w:t>
            </w:r>
          </w:p>
        </w:tc>
        <w:tc>
          <w:tcPr>
            <w:tcW w:w="2771" w:type="dxa"/>
          </w:tcPr>
          <w:p w14:paraId="16B46211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设备采购签约、小程序开发启动、第一批人员入职</w:t>
            </w:r>
          </w:p>
        </w:tc>
        <w:tc>
          <w:tcPr>
            <w:tcW w:w="2771" w:type="dxa"/>
          </w:tcPr>
          <w:p w14:paraId="2122E066" w14:textId="77777777" w:rsidR="00E62DC2" w:rsidRDefault="00E83AF7">
            <w:r>
              <w:t>40</w:t>
            </w:r>
          </w:p>
        </w:tc>
      </w:tr>
    </w:tbl>
    <w:p w14:paraId="03AE6E75" w14:textId="77777777" w:rsidR="00E62DC2" w:rsidRDefault="00E62DC2"/>
    <w:p w14:paraId="55D0228B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第二阶段：建设期（第</w:t>
      </w:r>
      <w:r>
        <w:rPr>
          <w:b/>
          <w:lang w:eastAsia="zh-CN"/>
        </w:rPr>
        <w:t>3-4</w:t>
      </w:r>
      <w:r>
        <w:rPr>
          <w:b/>
          <w:lang w:eastAsia="zh-CN"/>
        </w:rPr>
        <w:t>月）</w:t>
      </w:r>
      <w:r>
        <w:rPr>
          <w:b/>
          <w:lang w:eastAsia="zh-CN"/>
        </w:rPr>
        <w:t xml:space="preserve">- </w:t>
      </w:r>
      <w:r>
        <w:rPr>
          <w:b/>
          <w:lang w:eastAsia="zh-CN"/>
        </w:rPr>
        <w:t>资金使用：</w:t>
      </w:r>
      <w:r>
        <w:rPr>
          <w:b/>
          <w:lang w:eastAsia="zh-CN"/>
        </w:rPr>
        <w:t>260</w:t>
      </w:r>
      <w:r>
        <w:rPr>
          <w:b/>
          <w:lang w:eastAsia="zh-CN"/>
        </w:rPr>
        <w:t>万元</w:t>
      </w:r>
    </w:p>
    <w:p w14:paraId="2CCA1680" w14:textId="77777777" w:rsidR="00E62DC2" w:rsidRDefault="00E62DC2">
      <w:pPr>
        <w:rPr>
          <w:lang w:eastAsia="zh-C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E62DC2" w14:paraId="251EB7BA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5FCDE478" w14:textId="77777777" w:rsidR="00E62DC2" w:rsidRDefault="00E83AF7">
            <w:r>
              <w:rPr>
                <w:b/>
              </w:rPr>
              <w:t>时间节点</w:t>
            </w:r>
          </w:p>
        </w:tc>
        <w:tc>
          <w:tcPr>
            <w:tcW w:w="2771" w:type="dxa"/>
            <w:shd w:val="clear" w:color="auto" w:fill="F2F2F2"/>
          </w:tcPr>
          <w:p w14:paraId="78C2C3BB" w14:textId="77777777" w:rsidR="00E62DC2" w:rsidRDefault="00E83AF7">
            <w:r>
              <w:rPr>
                <w:b/>
              </w:rPr>
              <w:t>关键事项</w:t>
            </w:r>
          </w:p>
        </w:tc>
        <w:tc>
          <w:tcPr>
            <w:tcW w:w="2771" w:type="dxa"/>
            <w:shd w:val="clear" w:color="auto" w:fill="F2F2F2"/>
          </w:tcPr>
          <w:p w14:paraId="62DBCB9A" w14:textId="77777777" w:rsidR="00E62DC2" w:rsidRDefault="00E83AF7">
            <w:r>
              <w:rPr>
                <w:b/>
              </w:rPr>
              <w:t>资金投入（万元）</w:t>
            </w:r>
          </w:p>
        </w:tc>
      </w:tr>
      <w:tr w:rsidR="00E62DC2" w14:paraId="633F11AB" w14:textId="77777777">
        <w:trPr>
          <w:jc w:val="center"/>
        </w:trPr>
        <w:tc>
          <w:tcPr>
            <w:tcW w:w="2771" w:type="dxa"/>
          </w:tcPr>
          <w:p w14:paraId="267B19D0" w14:textId="77777777" w:rsidR="00E62DC2" w:rsidRDefault="00E83AF7">
            <w:r>
              <w:t>第</w:t>
            </w:r>
            <w:r>
              <w:t>3</w:t>
            </w:r>
            <w:r>
              <w:t>月</w:t>
            </w:r>
          </w:p>
        </w:tc>
        <w:tc>
          <w:tcPr>
            <w:tcW w:w="2771" w:type="dxa"/>
          </w:tcPr>
          <w:p w14:paraId="5B99FFBA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模块化建筑安装、核心设备进场、培训启动</w:t>
            </w:r>
          </w:p>
        </w:tc>
        <w:tc>
          <w:tcPr>
            <w:tcW w:w="2771" w:type="dxa"/>
          </w:tcPr>
          <w:p w14:paraId="3DF46121" w14:textId="77777777" w:rsidR="00E62DC2" w:rsidRDefault="00E83AF7">
            <w:r>
              <w:t>150</w:t>
            </w:r>
          </w:p>
        </w:tc>
      </w:tr>
      <w:tr w:rsidR="00E62DC2" w14:paraId="75FB1551" w14:textId="77777777">
        <w:trPr>
          <w:jc w:val="center"/>
        </w:trPr>
        <w:tc>
          <w:tcPr>
            <w:tcW w:w="2771" w:type="dxa"/>
          </w:tcPr>
          <w:p w14:paraId="0595AF6E" w14:textId="77777777" w:rsidR="00E62DC2" w:rsidRDefault="00E83AF7">
            <w:r>
              <w:t>第</w:t>
            </w:r>
            <w:r>
              <w:t>4</w:t>
            </w:r>
            <w:r>
              <w:t>月</w:t>
            </w:r>
          </w:p>
        </w:tc>
        <w:tc>
          <w:tcPr>
            <w:tcW w:w="2771" w:type="dxa"/>
          </w:tcPr>
          <w:p w14:paraId="5A77CE6D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设备调试、系统联调、人员到位、试运营准备</w:t>
            </w:r>
          </w:p>
        </w:tc>
        <w:tc>
          <w:tcPr>
            <w:tcW w:w="2771" w:type="dxa"/>
          </w:tcPr>
          <w:p w14:paraId="4136FFAB" w14:textId="77777777" w:rsidR="00E62DC2" w:rsidRDefault="00E83AF7">
            <w:r>
              <w:t>110</w:t>
            </w:r>
          </w:p>
        </w:tc>
      </w:tr>
    </w:tbl>
    <w:p w14:paraId="3C6DA83B" w14:textId="77777777" w:rsidR="00E62DC2" w:rsidRDefault="00E62DC2"/>
    <w:p w14:paraId="55DBB72C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第三阶段：试运营期（第</w:t>
      </w:r>
      <w:r>
        <w:rPr>
          <w:b/>
          <w:lang w:eastAsia="zh-CN"/>
        </w:rPr>
        <w:t>5-6</w:t>
      </w:r>
      <w:r>
        <w:rPr>
          <w:b/>
          <w:lang w:eastAsia="zh-CN"/>
        </w:rPr>
        <w:t>月）</w:t>
      </w:r>
      <w:r>
        <w:rPr>
          <w:b/>
          <w:lang w:eastAsia="zh-CN"/>
        </w:rPr>
        <w:t xml:space="preserve">- </w:t>
      </w:r>
      <w:r>
        <w:rPr>
          <w:b/>
          <w:lang w:eastAsia="zh-CN"/>
        </w:rPr>
        <w:t>资金使用：</w:t>
      </w:r>
      <w:r>
        <w:rPr>
          <w:b/>
          <w:lang w:eastAsia="zh-CN"/>
        </w:rPr>
        <w:t>100</w:t>
      </w:r>
      <w:r>
        <w:rPr>
          <w:b/>
          <w:lang w:eastAsia="zh-CN"/>
        </w:rPr>
        <w:t>万元</w:t>
      </w:r>
    </w:p>
    <w:p w14:paraId="690F07B8" w14:textId="77777777" w:rsidR="00E62DC2" w:rsidRDefault="00E62DC2">
      <w:pPr>
        <w:rPr>
          <w:lang w:eastAsia="zh-C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E62DC2" w14:paraId="7E3A9CE4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00A81DE6" w14:textId="77777777" w:rsidR="00E62DC2" w:rsidRDefault="00E83AF7">
            <w:r>
              <w:rPr>
                <w:b/>
              </w:rPr>
              <w:t>时间节点</w:t>
            </w:r>
          </w:p>
        </w:tc>
        <w:tc>
          <w:tcPr>
            <w:tcW w:w="2771" w:type="dxa"/>
            <w:shd w:val="clear" w:color="auto" w:fill="F2F2F2"/>
          </w:tcPr>
          <w:p w14:paraId="4C8FC44A" w14:textId="77777777" w:rsidR="00E62DC2" w:rsidRDefault="00E83AF7">
            <w:r>
              <w:rPr>
                <w:b/>
              </w:rPr>
              <w:t>关键事项</w:t>
            </w:r>
          </w:p>
        </w:tc>
        <w:tc>
          <w:tcPr>
            <w:tcW w:w="2771" w:type="dxa"/>
            <w:shd w:val="clear" w:color="auto" w:fill="F2F2F2"/>
          </w:tcPr>
          <w:p w14:paraId="426A2C84" w14:textId="77777777" w:rsidR="00E62DC2" w:rsidRDefault="00E83AF7">
            <w:r>
              <w:rPr>
                <w:b/>
              </w:rPr>
              <w:t>资金投入（万元）</w:t>
            </w:r>
          </w:p>
        </w:tc>
      </w:tr>
      <w:tr w:rsidR="00E62DC2" w14:paraId="1B01B601" w14:textId="77777777">
        <w:trPr>
          <w:jc w:val="center"/>
        </w:trPr>
        <w:tc>
          <w:tcPr>
            <w:tcW w:w="2771" w:type="dxa"/>
          </w:tcPr>
          <w:p w14:paraId="29A1C7F9" w14:textId="77777777" w:rsidR="00E62DC2" w:rsidRDefault="00E83AF7">
            <w:r>
              <w:t>第</w:t>
            </w:r>
            <w:r>
              <w:t>5</w:t>
            </w:r>
            <w:r>
              <w:t>月</w:t>
            </w:r>
          </w:p>
        </w:tc>
        <w:tc>
          <w:tcPr>
            <w:tcW w:w="2771" w:type="dxa"/>
          </w:tcPr>
          <w:p w14:paraId="3E815993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正式开业、市场推广、政府合作启动</w:t>
            </w:r>
          </w:p>
        </w:tc>
        <w:tc>
          <w:tcPr>
            <w:tcW w:w="2771" w:type="dxa"/>
          </w:tcPr>
          <w:p w14:paraId="03562623" w14:textId="77777777" w:rsidR="00E62DC2" w:rsidRDefault="00E83AF7">
            <w:r>
              <w:t>50</w:t>
            </w:r>
          </w:p>
        </w:tc>
      </w:tr>
      <w:tr w:rsidR="00E62DC2" w14:paraId="12438385" w14:textId="77777777">
        <w:trPr>
          <w:jc w:val="center"/>
        </w:trPr>
        <w:tc>
          <w:tcPr>
            <w:tcW w:w="2771" w:type="dxa"/>
          </w:tcPr>
          <w:p w14:paraId="2BAFFB10" w14:textId="77777777" w:rsidR="00E62DC2" w:rsidRDefault="00E83AF7">
            <w:r>
              <w:t>第</w:t>
            </w:r>
            <w:r>
              <w:t>6</w:t>
            </w:r>
            <w:r>
              <w:t>月</w:t>
            </w:r>
          </w:p>
        </w:tc>
        <w:tc>
          <w:tcPr>
            <w:tcW w:w="2771" w:type="dxa"/>
          </w:tcPr>
          <w:p w14:paraId="193F5F38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业务优化、数据分析、应急演练</w:t>
            </w:r>
          </w:p>
        </w:tc>
        <w:tc>
          <w:tcPr>
            <w:tcW w:w="2771" w:type="dxa"/>
          </w:tcPr>
          <w:p w14:paraId="2F34A8FB" w14:textId="77777777" w:rsidR="00E62DC2" w:rsidRDefault="00E83AF7">
            <w:r>
              <w:t>50</w:t>
            </w:r>
          </w:p>
        </w:tc>
      </w:tr>
    </w:tbl>
    <w:p w14:paraId="43195318" w14:textId="77777777" w:rsidR="00E62DC2" w:rsidRDefault="00E62DC2"/>
    <w:p w14:paraId="3D958806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第四阶段：稳定运营期（第</w:t>
      </w:r>
      <w:r>
        <w:rPr>
          <w:b/>
          <w:lang w:eastAsia="zh-CN"/>
        </w:rPr>
        <w:t>7</w:t>
      </w:r>
      <w:r>
        <w:rPr>
          <w:b/>
          <w:lang w:eastAsia="zh-CN"/>
        </w:rPr>
        <w:t>月起）</w:t>
      </w:r>
      <w:r>
        <w:rPr>
          <w:b/>
          <w:lang w:eastAsia="zh-CN"/>
        </w:rPr>
        <w:t xml:space="preserve">- </w:t>
      </w:r>
      <w:r>
        <w:rPr>
          <w:b/>
          <w:lang w:eastAsia="zh-CN"/>
        </w:rPr>
        <w:t>资金使用：</w:t>
      </w:r>
      <w:r>
        <w:rPr>
          <w:b/>
          <w:lang w:eastAsia="zh-CN"/>
        </w:rPr>
        <w:t>60</w:t>
      </w:r>
      <w:r>
        <w:rPr>
          <w:b/>
          <w:lang w:eastAsia="zh-CN"/>
        </w:rPr>
        <w:t>万元</w:t>
      </w:r>
    </w:p>
    <w:p w14:paraId="2C9032E3" w14:textId="77777777" w:rsidR="00E62DC2" w:rsidRDefault="00E62DC2">
      <w:pPr>
        <w:rPr>
          <w:lang w:eastAsia="zh-C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E62DC2" w14:paraId="3E58FA49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32FCE6BD" w14:textId="77777777" w:rsidR="00E62DC2" w:rsidRDefault="00E83AF7">
            <w:r>
              <w:rPr>
                <w:b/>
              </w:rPr>
              <w:t>时间节点</w:t>
            </w:r>
          </w:p>
        </w:tc>
        <w:tc>
          <w:tcPr>
            <w:tcW w:w="2771" w:type="dxa"/>
            <w:shd w:val="clear" w:color="auto" w:fill="F2F2F2"/>
          </w:tcPr>
          <w:p w14:paraId="2B2CA3F3" w14:textId="77777777" w:rsidR="00E62DC2" w:rsidRDefault="00E83AF7">
            <w:r>
              <w:rPr>
                <w:b/>
              </w:rPr>
              <w:t>关键事项</w:t>
            </w:r>
          </w:p>
        </w:tc>
        <w:tc>
          <w:tcPr>
            <w:tcW w:w="2771" w:type="dxa"/>
            <w:shd w:val="clear" w:color="auto" w:fill="F2F2F2"/>
          </w:tcPr>
          <w:p w14:paraId="6A9A5919" w14:textId="77777777" w:rsidR="00E62DC2" w:rsidRDefault="00E83AF7">
            <w:r>
              <w:rPr>
                <w:b/>
              </w:rPr>
              <w:t>资金投入（万元）</w:t>
            </w:r>
          </w:p>
        </w:tc>
      </w:tr>
      <w:tr w:rsidR="00E62DC2" w14:paraId="67D35040" w14:textId="77777777">
        <w:trPr>
          <w:jc w:val="center"/>
        </w:trPr>
        <w:tc>
          <w:tcPr>
            <w:tcW w:w="2771" w:type="dxa"/>
          </w:tcPr>
          <w:p w14:paraId="76869310" w14:textId="77777777" w:rsidR="00E62DC2" w:rsidRDefault="00E83AF7">
            <w:r>
              <w:t>第</w:t>
            </w:r>
            <w:r>
              <w:t>7-12</w:t>
            </w:r>
            <w:r>
              <w:t>月</w:t>
            </w:r>
          </w:p>
        </w:tc>
        <w:tc>
          <w:tcPr>
            <w:tcW w:w="2771" w:type="dxa"/>
          </w:tcPr>
          <w:p w14:paraId="23C4D722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正常运营、设备维护、社区分红、年度考核</w:t>
            </w:r>
          </w:p>
        </w:tc>
        <w:tc>
          <w:tcPr>
            <w:tcW w:w="2771" w:type="dxa"/>
          </w:tcPr>
          <w:p w14:paraId="517DF2AA" w14:textId="77777777" w:rsidR="00E62DC2" w:rsidRDefault="00E83AF7">
            <w:r>
              <w:t>60</w:t>
            </w:r>
          </w:p>
        </w:tc>
      </w:tr>
    </w:tbl>
    <w:p w14:paraId="30BAA80E" w14:textId="77777777" w:rsidR="00E62DC2" w:rsidRDefault="00E62DC2"/>
    <w:p w14:paraId="03CDDDC8" w14:textId="77777777" w:rsidR="00E62DC2" w:rsidRDefault="00E62DC2">
      <w:pPr>
        <w:pStyle w:val="HorizontalRule"/>
        <w:pBdr>
          <w:top w:val="single" w:sz="8" w:space="0" w:color="CCCCCC"/>
        </w:pBdr>
      </w:pPr>
    </w:p>
    <w:p w14:paraId="0BC1FA15" w14:textId="77777777" w:rsidR="00E62DC2" w:rsidRDefault="00E62DC2"/>
    <w:p w14:paraId="2BA3A27D" w14:textId="77777777" w:rsidR="00E62DC2" w:rsidRDefault="00E83AF7">
      <w:pPr>
        <w:pStyle w:val="21"/>
      </w:pPr>
      <w:r>
        <w:t>五、实施与管理</w:t>
      </w:r>
    </w:p>
    <w:p w14:paraId="3F9D6B5A" w14:textId="77777777" w:rsidR="00E62DC2" w:rsidRDefault="00E62DC2"/>
    <w:p w14:paraId="152C42A6" w14:textId="77777777" w:rsidR="00E62DC2" w:rsidRDefault="00E83AF7">
      <w:pPr>
        <w:pStyle w:val="3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项目实施阶段划分及时间节点</w:t>
      </w:r>
    </w:p>
    <w:p w14:paraId="5E05A3CF" w14:textId="77777777" w:rsidR="00E62DC2" w:rsidRDefault="00E62DC2">
      <w:pPr>
        <w:rPr>
          <w:lang w:eastAsia="zh-CN"/>
        </w:rPr>
      </w:pPr>
    </w:p>
    <w:p w14:paraId="196A1D4F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总工期：</w:t>
      </w:r>
      <w:r>
        <w:rPr>
          <w:b/>
          <w:lang w:eastAsia="zh-CN"/>
        </w:rPr>
        <w:t>6</w:t>
      </w:r>
      <w:r>
        <w:rPr>
          <w:b/>
          <w:lang w:eastAsia="zh-CN"/>
        </w:rPr>
        <w:t>个月（</w:t>
      </w:r>
      <w:r>
        <w:rPr>
          <w:b/>
          <w:lang w:eastAsia="zh-CN"/>
        </w:rPr>
        <w:t>2026</w:t>
      </w:r>
      <w:r>
        <w:rPr>
          <w:b/>
          <w:lang w:eastAsia="zh-CN"/>
        </w:rPr>
        <w:t>年</w:t>
      </w:r>
      <w:r>
        <w:rPr>
          <w:b/>
          <w:lang w:eastAsia="zh-CN"/>
        </w:rPr>
        <w:t>2</w:t>
      </w:r>
      <w:r>
        <w:rPr>
          <w:b/>
          <w:lang w:eastAsia="zh-CN"/>
        </w:rPr>
        <w:t>月</w:t>
      </w:r>
      <w:r>
        <w:rPr>
          <w:b/>
          <w:lang w:eastAsia="zh-CN"/>
        </w:rPr>
        <w:t>-2026</w:t>
      </w:r>
      <w:r>
        <w:rPr>
          <w:b/>
          <w:lang w:eastAsia="zh-CN"/>
        </w:rPr>
        <w:t>年</w:t>
      </w:r>
      <w:r>
        <w:rPr>
          <w:b/>
          <w:lang w:eastAsia="zh-CN"/>
        </w:rPr>
        <w:t>7</w:t>
      </w:r>
      <w:r>
        <w:rPr>
          <w:b/>
          <w:lang w:eastAsia="zh-CN"/>
        </w:rPr>
        <w:t>月）</w:t>
      </w:r>
    </w:p>
    <w:p w14:paraId="16F322C3" w14:textId="77777777" w:rsidR="00E62DC2" w:rsidRDefault="00E62DC2">
      <w:pPr>
        <w:rPr>
          <w:lang w:eastAsia="zh-CN"/>
        </w:rPr>
      </w:pPr>
    </w:p>
    <w:p w14:paraId="08895C20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阶段一：项目筹备期（</w:t>
      </w:r>
      <w:r>
        <w:rPr>
          <w:b/>
          <w:lang w:eastAsia="zh-CN"/>
        </w:rPr>
        <w:t>2</w:t>
      </w:r>
      <w:r>
        <w:rPr>
          <w:b/>
          <w:lang w:eastAsia="zh-CN"/>
        </w:rPr>
        <w:t>月</w:t>
      </w:r>
      <w:r>
        <w:rPr>
          <w:b/>
          <w:lang w:eastAsia="zh-CN"/>
        </w:rPr>
        <w:t>1</w:t>
      </w:r>
      <w:r>
        <w:rPr>
          <w:b/>
          <w:lang w:eastAsia="zh-CN"/>
        </w:rPr>
        <w:t>日</w:t>
      </w:r>
      <w:r>
        <w:rPr>
          <w:b/>
          <w:lang w:eastAsia="zh-CN"/>
        </w:rPr>
        <w:t>-2</w:t>
      </w:r>
      <w:r>
        <w:rPr>
          <w:b/>
          <w:lang w:eastAsia="zh-CN"/>
        </w:rPr>
        <w:t>月</w:t>
      </w:r>
      <w:r>
        <w:rPr>
          <w:b/>
          <w:lang w:eastAsia="zh-CN"/>
        </w:rPr>
        <w:t>28</w:t>
      </w:r>
      <w:r>
        <w:rPr>
          <w:b/>
          <w:lang w:eastAsia="zh-CN"/>
        </w:rPr>
        <w:t>日，</w:t>
      </w:r>
      <w:r>
        <w:rPr>
          <w:b/>
          <w:lang w:eastAsia="zh-CN"/>
        </w:rPr>
        <w:t>30</w:t>
      </w:r>
      <w:r>
        <w:rPr>
          <w:b/>
          <w:lang w:eastAsia="zh-CN"/>
        </w:rPr>
        <w:t>天）</w:t>
      </w:r>
    </w:p>
    <w:p w14:paraId="189FDD77" w14:textId="77777777" w:rsidR="00E62DC2" w:rsidRDefault="00E62DC2">
      <w:pPr>
        <w:rPr>
          <w:lang w:eastAsia="zh-C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62DC2" w14:paraId="0708231B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47FFEDA8" w14:textId="77777777" w:rsidR="00E62DC2" w:rsidRDefault="00E83AF7">
            <w:r>
              <w:rPr>
                <w:b/>
              </w:rPr>
              <w:t>时间</w:t>
            </w:r>
          </w:p>
        </w:tc>
        <w:tc>
          <w:tcPr>
            <w:tcW w:w="2078" w:type="dxa"/>
            <w:shd w:val="clear" w:color="auto" w:fill="F2F2F2"/>
          </w:tcPr>
          <w:p w14:paraId="404D0E30" w14:textId="77777777" w:rsidR="00E62DC2" w:rsidRDefault="00E83AF7">
            <w:r>
              <w:rPr>
                <w:b/>
              </w:rPr>
              <w:t>关键任务</w:t>
            </w:r>
          </w:p>
        </w:tc>
        <w:tc>
          <w:tcPr>
            <w:tcW w:w="2078" w:type="dxa"/>
            <w:shd w:val="clear" w:color="auto" w:fill="F2F2F2"/>
          </w:tcPr>
          <w:p w14:paraId="67261E34" w14:textId="77777777" w:rsidR="00E62DC2" w:rsidRDefault="00E83AF7">
            <w:r>
              <w:rPr>
                <w:b/>
              </w:rPr>
              <w:t>负责人</w:t>
            </w:r>
          </w:p>
        </w:tc>
        <w:tc>
          <w:tcPr>
            <w:tcW w:w="2078" w:type="dxa"/>
            <w:shd w:val="clear" w:color="auto" w:fill="F2F2F2"/>
          </w:tcPr>
          <w:p w14:paraId="3C6197C5" w14:textId="77777777" w:rsidR="00E62DC2" w:rsidRDefault="00E83AF7">
            <w:r>
              <w:rPr>
                <w:b/>
              </w:rPr>
              <w:t>成果输出</w:t>
            </w:r>
          </w:p>
        </w:tc>
      </w:tr>
      <w:tr w:rsidR="00E62DC2" w14:paraId="11531F63" w14:textId="77777777">
        <w:trPr>
          <w:jc w:val="center"/>
        </w:trPr>
        <w:tc>
          <w:tcPr>
            <w:tcW w:w="2078" w:type="dxa"/>
          </w:tcPr>
          <w:p w14:paraId="5E3781AC" w14:textId="77777777" w:rsidR="00E62DC2" w:rsidRDefault="00E83AF7">
            <w:r>
              <w:t>2</w:t>
            </w:r>
            <w:r>
              <w:t>月</w:t>
            </w:r>
            <w:r>
              <w:t>1-7</w:t>
            </w:r>
            <w:r>
              <w:t>日</w:t>
            </w:r>
          </w:p>
        </w:tc>
        <w:tc>
          <w:tcPr>
            <w:tcW w:w="2078" w:type="dxa"/>
          </w:tcPr>
          <w:p w14:paraId="12768C89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土地租赁签约、许可证办理</w:t>
            </w:r>
          </w:p>
        </w:tc>
        <w:tc>
          <w:tcPr>
            <w:tcW w:w="2078" w:type="dxa"/>
          </w:tcPr>
          <w:p w14:paraId="68FA3092" w14:textId="77777777" w:rsidR="00E62DC2" w:rsidRDefault="00E83AF7">
            <w:r>
              <w:t>项目总经理</w:t>
            </w:r>
          </w:p>
        </w:tc>
        <w:tc>
          <w:tcPr>
            <w:tcW w:w="2078" w:type="dxa"/>
          </w:tcPr>
          <w:p w14:paraId="612631D8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土地租赁合同、运营许可证</w:t>
            </w:r>
          </w:p>
        </w:tc>
      </w:tr>
      <w:tr w:rsidR="00E62DC2" w14:paraId="74D2D694" w14:textId="77777777">
        <w:trPr>
          <w:jc w:val="center"/>
        </w:trPr>
        <w:tc>
          <w:tcPr>
            <w:tcW w:w="2078" w:type="dxa"/>
          </w:tcPr>
          <w:p w14:paraId="3CE7CC5E" w14:textId="77777777" w:rsidR="00E62DC2" w:rsidRDefault="00E83AF7">
            <w:r>
              <w:t>2</w:t>
            </w:r>
            <w:r>
              <w:t>月</w:t>
            </w:r>
            <w:r>
              <w:t>8-14</w:t>
            </w:r>
            <w:r>
              <w:t>日</w:t>
            </w:r>
          </w:p>
        </w:tc>
        <w:tc>
          <w:tcPr>
            <w:tcW w:w="2078" w:type="dxa"/>
          </w:tcPr>
          <w:p w14:paraId="2397FCDB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人员招聘启动、核心团队组建</w:t>
            </w:r>
          </w:p>
        </w:tc>
        <w:tc>
          <w:tcPr>
            <w:tcW w:w="2078" w:type="dxa"/>
          </w:tcPr>
          <w:p w14:paraId="18CC14B5" w14:textId="77777777" w:rsidR="00E62DC2" w:rsidRDefault="00E83AF7">
            <w:r>
              <w:t>运营总监</w:t>
            </w:r>
          </w:p>
        </w:tc>
        <w:tc>
          <w:tcPr>
            <w:tcW w:w="2078" w:type="dxa"/>
          </w:tcPr>
          <w:p w14:paraId="6843319A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招聘计划、核心人员入职</w:t>
            </w:r>
          </w:p>
        </w:tc>
      </w:tr>
      <w:tr w:rsidR="00E62DC2" w14:paraId="32BBC395" w14:textId="77777777">
        <w:trPr>
          <w:jc w:val="center"/>
        </w:trPr>
        <w:tc>
          <w:tcPr>
            <w:tcW w:w="2078" w:type="dxa"/>
          </w:tcPr>
          <w:p w14:paraId="577EF2B6" w14:textId="77777777" w:rsidR="00E62DC2" w:rsidRDefault="00E83AF7">
            <w:r>
              <w:t>2</w:t>
            </w:r>
            <w:r>
              <w:t>月</w:t>
            </w:r>
            <w:r>
              <w:t>15-21</w:t>
            </w:r>
            <w:r>
              <w:t>日</w:t>
            </w:r>
          </w:p>
        </w:tc>
        <w:tc>
          <w:tcPr>
            <w:tcW w:w="2078" w:type="dxa"/>
          </w:tcPr>
          <w:p w14:paraId="3C320F34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设备采购招标、供应商签约</w:t>
            </w:r>
          </w:p>
        </w:tc>
        <w:tc>
          <w:tcPr>
            <w:tcW w:w="2078" w:type="dxa"/>
          </w:tcPr>
          <w:p w14:paraId="677E049F" w14:textId="77777777" w:rsidR="00E62DC2" w:rsidRDefault="00E83AF7">
            <w:r>
              <w:t>技术总监</w:t>
            </w:r>
          </w:p>
        </w:tc>
        <w:tc>
          <w:tcPr>
            <w:tcW w:w="2078" w:type="dxa"/>
          </w:tcPr>
          <w:p w14:paraId="68843395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采购合同、供货时间表</w:t>
            </w:r>
          </w:p>
        </w:tc>
      </w:tr>
      <w:tr w:rsidR="00E62DC2" w14:paraId="4C7D955B" w14:textId="77777777">
        <w:trPr>
          <w:jc w:val="center"/>
        </w:trPr>
        <w:tc>
          <w:tcPr>
            <w:tcW w:w="2078" w:type="dxa"/>
          </w:tcPr>
          <w:p w14:paraId="684AE68B" w14:textId="77777777" w:rsidR="00E62DC2" w:rsidRDefault="00E83AF7">
            <w:r>
              <w:t>2</w:t>
            </w:r>
            <w:r>
              <w:t>月</w:t>
            </w:r>
            <w:r>
              <w:t>22-28</w:t>
            </w:r>
            <w:r>
              <w:t>日</w:t>
            </w:r>
          </w:p>
        </w:tc>
        <w:tc>
          <w:tcPr>
            <w:tcW w:w="2078" w:type="dxa"/>
          </w:tcPr>
          <w:p w14:paraId="1C7B6446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土地平整、场地勘测、小程序开发启动</w:t>
            </w:r>
          </w:p>
        </w:tc>
        <w:tc>
          <w:tcPr>
            <w:tcW w:w="2078" w:type="dxa"/>
          </w:tcPr>
          <w:p w14:paraId="44C29BFC" w14:textId="77777777" w:rsidR="00E62DC2" w:rsidRDefault="00E83AF7">
            <w:r>
              <w:t>技术总监</w:t>
            </w:r>
          </w:p>
        </w:tc>
        <w:tc>
          <w:tcPr>
            <w:tcW w:w="2078" w:type="dxa"/>
          </w:tcPr>
          <w:p w14:paraId="78E6E21E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场地平整完成、开发启动</w:t>
            </w:r>
          </w:p>
        </w:tc>
      </w:tr>
    </w:tbl>
    <w:p w14:paraId="08D792A9" w14:textId="77777777" w:rsidR="00E62DC2" w:rsidRDefault="00E62DC2">
      <w:pPr>
        <w:rPr>
          <w:lang w:eastAsia="zh-CN"/>
        </w:rPr>
      </w:pPr>
    </w:p>
    <w:p w14:paraId="512225A0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阶段二：建设期（</w:t>
      </w:r>
      <w:r>
        <w:rPr>
          <w:b/>
          <w:lang w:eastAsia="zh-CN"/>
        </w:rPr>
        <w:t>3</w:t>
      </w:r>
      <w:r>
        <w:rPr>
          <w:b/>
          <w:lang w:eastAsia="zh-CN"/>
        </w:rPr>
        <w:t>月</w:t>
      </w:r>
      <w:r>
        <w:rPr>
          <w:b/>
          <w:lang w:eastAsia="zh-CN"/>
        </w:rPr>
        <w:t>1</w:t>
      </w:r>
      <w:r>
        <w:rPr>
          <w:b/>
          <w:lang w:eastAsia="zh-CN"/>
        </w:rPr>
        <w:t>日</w:t>
      </w:r>
      <w:r>
        <w:rPr>
          <w:b/>
          <w:lang w:eastAsia="zh-CN"/>
        </w:rPr>
        <w:t>-4</w:t>
      </w:r>
      <w:r>
        <w:rPr>
          <w:b/>
          <w:lang w:eastAsia="zh-CN"/>
        </w:rPr>
        <w:t>月</w:t>
      </w:r>
      <w:r>
        <w:rPr>
          <w:b/>
          <w:lang w:eastAsia="zh-CN"/>
        </w:rPr>
        <w:t>30</w:t>
      </w:r>
      <w:r>
        <w:rPr>
          <w:b/>
          <w:lang w:eastAsia="zh-CN"/>
        </w:rPr>
        <w:t>日，</w:t>
      </w:r>
      <w:r>
        <w:rPr>
          <w:b/>
          <w:lang w:eastAsia="zh-CN"/>
        </w:rPr>
        <w:t>61</w:t>
      </w:r>
      <w:r>
        <w:rPr>
          <w:b/>
          <w:lang w:eastAsia="zh-CN"/>
        </w:rPr>
        <w:t>天）</w:t>
      </w:r>
    </w:p>
    <w:p w14:paraId="260A48DD" w14:textId="77777777" w:rsidR="00E62DC2" w:rsidRDefault="00E62DC2">
      <w:pPr>
        <w:rPr>
          <w:lang w:eastAsia="zh-C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62DC2" w14:paraId="59741291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739A02AD" w14:textId="77777777" w:rsidR="00E62DC2" w:rsidRDefault="00E83AF7">
            <w:r>
              <w:rPr>
                <w:b/>
              </w:rPr>
              <w:t>时间</w:t>
            </w:r>
          </w:p>
        </w:tc>
        <w:tc>
          <w:tcPr>
            <w:tcW w:w="2078" w:type="dxa"/>
            <w:shd w:val="clear" w:color="auto" w:fill="F2F2F2"/>
          </w:tcPr>
          <w:p w14:paraId="7665901E" w14:textId="77777777" w:rsidR="00E62DC2" w:rsidRDefault="00E83AF7">
            <w:r>
              <w:rPr>
                <w:b/>
              </w:rPr>
              <w:t>关键任务</w:t>
            </w:r>
          </w:p>
        </w:tc>
        <w:tc>
          <w:tcPr>
            <w:tcW w:w="2078" w:type="dxa"/>
            <w:shd w:val="clear" w:color="auto" w:fill="F2F2F2"/>
          </w:tcPr>
          <w:p w14:paraId="3156D70B" w14:textId="77777777" w:rsidR="00E62DC2" w:rsidRDefault="00E83AF7">
            <w:r>
              <w:rPr>
                <w:b/>
              </w:rPr>
              <w:t>负责人</w:t>
            </w:r>
          </w:p>
        </w:tc>
        <w:tc>
          <w:tcPr>
            <w:tcW w:w="2078" w:type="dxa"/>
            <w:shd w:val="clear" w:color="auto" w:fill="F2F2F2"/>
          </w:tcPr>
          <w:p w14:paraId="6B849C7B" w14:textId="77777777" w:rsidR="00E62DC2" w:rsidRDefault="00E83AF7">
            <w:r>
              <w:rPr>
                <w:b/>
              </w:rPr>
              <w:t>成果输出</w:t>
            </w:r>
          </w:p>
        </w:tc>
      </w:tr>
      <w:tr w:rsidR="00E62DC2" w14:paraId="768D6A69" w14:textId="77777777">
        <w:trPr>
          <w:jc w:val="center"/>
        </w:trPr>
        <w:tc>
          <w:tcPr>
            <w:tcW w:w="2078" w:type="dxa"/>
          </w:tcPr>
          <w:p w14:paraId="54F9367E" w14:textId="77777777" w:rsidR="00E62DC2" w:rsidRDefault="00E83AF7">
            <w:r>
              <w:lastRenderedPageBreak/>
              <w:t>3</w:t>
            </w:r>
            <w:r>
              <w:t>月</w:t>
            </w:r>
            <w:r>
              <w:t>1-15</w:t>
            </w:r>
            <w:r>
              <w:t>日</w:t>
            </w:r>
          </w:p>
        </w:tc>
        <w:tc>
          <w:tcPr>
            <w:tcW w:w="2078" w:type="dxa"/>
          </w:tcPr>
          <w:p w14:paraId="77AC563D" w14:textId="77777777" w:rsidR="00E62DC2" w:rsidRDefault="00E83AF7">
            <w:r>
              <w:t>模块化建筑进场安装</w:t>
            </w:r>
          </w:p>
        </w:tc>
        <w:tc>
          <w:tcPr>
            <w:tcW w:w="2078" w:type="dxa"/>
          </w:tcPr>
          <w:p w14:paraId="29755387" w14:textId="77777777" w:rsidR="00E62DC2" w:rsidRDefault="00E83AF7">
            <w:r>
              <w:t>技术总监</w:t>
            </w:r>
          </w:p>
        </w:tc>
        <w:tc>
          <w:tcPr>
            <w:tcW w:w="2078" w:type="dxa"/>
          </w:tcPr>
          <w:p w14:paraId="15123524" w14:textId="77777777" w:rsidR="00E62DC2" w:rsidRDefault="00E83AF7">
            <w:r>
              <w:t>建筑基础完成</w:t>
            </w:r>
          </w:p>
        </w:tc>
      </w:tr>
      <w:tr w:rsidR="00E62DC2" w14:paraId="7DAD43B0" w14:textId="77777777">
        <w:trPr>
          <w:jc w:val="center"/>
        </w:trPr>
        <w:tc>
          <w:tcPr>
            <w:tcW w:w="2078" w:type="dxa"/>
          </w:tcPr>
          <w:p w14:paraId="2A383129" w14:textId="77777777" w:rsidR="00E62DC2" w:rsidRDefault="00E83AF7">
            <w:r>
              <w:t>3</w:t>
            </w:r>
            <w:r>
              <w:t>月</w:t>
            </w:r>
            <w:r>
              <w:t>16-31</w:t>
            </w:r>
            <w:r>
              <w:t>日</w:t>
            </w:r>
          </w:p>
        </w:tc>
        <w:tc>
          <w:tcPr>
            <w:tcW w:w="2078" w:type="dxa"/>
          </w:tcPr>
          <w:p w14:paraId="48C2C4D7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核心设备安装、培训启动</w:t>
            </w:r>
          </w:p>
        </w:tc>
        <w:tc>
          <w:tcPr>
            <w:tcW w:w="2078" w:type="dxa"/>
          </w:tcPr>
          <w:p w14:paraId="730648DD" w14:textId="77777777" w:rsidR="00E62DC2" w:rsidRDefault="00E83AF7">
            <w:r>
              <w:t>技术总监</w:t>
            </w:r>
          </w:p>
        </w:tc>
        <w:tc>
          <w:tcPr>
            <w:tcW w:w="2078" w:type="dxa"/>
          </w:tcPr>
          <w:p w14:paraId="5326418B" w14:textId="77777777" w:rsidR="00E62DC2" w:rsidRDefault="00E83AF7">
            <w:r>
              <w:t>设备安装完成</w:t>
            </w:r>
            <w:r>
              <w:t>80%</w:t>
            </w:r>
          </w:p>
        </w:tc>
      </w:tr>
      <w:tr w:rsidR="00E62DC2" w14:paraId="1A199D0F" w14:textId="77777777">
        <w:trPr>
          <w:jc w:val="center"/>
        </w:trPr>
        <w:tc>
          <w:tcPr>
            <w:tcW w:w="2078" w:type="dxa"/>
          </w:tcPr>
          <w:p w14:paraId="7B0AC11A" w14:textId="77777777" w:rsidR="00E62DC2" w:rsidRDefault="00E83AF7">
            <w:r>
              <w:t>4</w:t>
            </w:r>
            <w:r>
              <w:t>月</w:t>
            </w:r>
            <w:r>
              <w:t>1-15</w:t>
            </w:r>
            <w:r>
              <w:t>日</w:t>
            </w:r>
          </w:p>
        </w:tc>
        <w:tc>
          <w:tcPr>
            <w:tcW w:w="2078" w:type="dxa"/>
          </w:tcPr>
          <w:p w14:paraId="669F008C" w14:textId="77777777" w:rsidR="00E62DC2" w:rsidRDefault="00E83AF7">
            <w:r>
              <w:t>设备调试、系统联调</w:t>
            </w:r>
          </w:p>
        </w:tc>
        <w:tc>
          <w:tcPr>
            <w:tcW w:w="2078" w:type="dxa"/>
          </w:tcPr>
          <w:p w14:paraId="7CE4EFAB" w14:textId="77777777" w:rsidR="00E62DC2" w:rsidRDefault="00E83AF7">
            <w:r>
              <w:t>技术总监</w:t>
            </w:r>
          </w:p>
        </w:tc>
        <w:tc>
          <w:tcPr>
            <w:tcW w:w="2078" w:type="dxa"/>
          </w:tcPr>
          <w:p w14:paraId="75CB7A24" w14:textId="77777777" w:rsidR="00E62DC2" w:rsidRDefault="00E83AF7">
            <w:r>
              <w:t>系统联调完成</w:t>
            </w:r>
          </w:p>
        </w:tc>
      </w:tr>
      <w:tr w:rsidR="00E62DC2" w14:paraId="4F84E0C6" w14:textId="77777777">
        <w:trPr>
          <w:jc w:val="center"/>
        </w:trPr>
        <w:tc>
          <w:tcPr>
            <w:tcW w:w="2078" w:type="dxa"/>
          </w:tcPr>
          <w:p w14:paraId="63AB042A" w14:textId="77777777" w:rsidR="00E62DC2" w:rsidRDefault="00E83AF7">
            <w:r>
              <w:t>4</w:t>
            </w:r>
            <w:r>
              <w:t>月</w:t>
            </w:r>
            <w:r>
              <w:t>16-30</w:t>
            </w:r>
            <w:r>
              <w:t>日</w:t>
            </w:r>
          </w:p>
        </w:tc>
        <w:tc>
          <w:tcPr>
            <w:tcW w:w="2078" w:type="dxa"/>
          </w:tcPr>
          <w:p w14:paraId="32CBB68B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全员培训、应急演练、试运营</w:t>
            </w:r>
          </w:p>
        </w:tc>
        <w:tc>
          <w:tcPr>
            <w:tcW w:w="2078" w:type="dxa"/>
          </w:tcPr>
          <w:p w14:paraId="4C26D2EE" w14:textId="77777777" w:rsidR="00E62DC2" w:rsidRDefault="00E83AF7">
            <w:r>
              <w:t>运营总监</w:t>
            </w:r>
          </w:p>
        </w:tc>
        <w:tc>
          <w:tcPr>
            <w:tcW w:w="2078" w:type="dxa"/>
          </w:tcPr>
          <w:p w14:paraId="0876C589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人员培训完成、演练通过</w:t>
            </w:r>
          </w:p>
        </w:tc>
      </w:tr>
    </w:tbl>
    <w:p w14:paraId="37AFFB20" w14:textId="77777777" w:rsidR="00E62DC2" w:rsidRDefault="00E62DC2">
      <w:pPr>
        <w:rPr>
          <w:lang w:eastAsia="zh-CN"/>
        </w:rPr>
      </w:pPr>
    </w:p>
    <w:p w14:paraId="7541C361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阶段三：试运营期（</w:t>
      </w:r>
      <w:r>
        <w:rPr>
          <w:b/>
          <w:lang w:eastAsia="zh-CN"/>
        </w:rPr>
        <w:t>5</w:t>
      </w:r>
      <w:r>
        <w:rPr>
          <w:b/>
          <w:lang w:eastAsia="zh-CN"/>
        </w:rPr>
        <w:t>月</w:t>
      </w:r>
      <w:r>
        <w:rPr>
          <w:b/>
          <w:lang w:eastAsia="zh-CN"/>
        </w:rPr>
        <w:t>1</w:t>
      </w:r>
      <w:r>
        <w:rPr>
          <w:b/>
          <w:lang w:eastAsia="zh-CN"/>
        </w:rPr>
        <w:t>日</w:t>
      </w:r>
      <w:r>
        <w:rPr>
          <w:b/>
          <w:lang w:eastAsia="zh-CN"/>
        </w:rPr>
        <w:t>-5</w:t>
      </w:r>
      <w:r>
        <w:rPr>
          <w:b/>
          <w:lang w:eastAsia="zh-CN"/>
        </w:rPr>
        <w:t>月</w:t>
      </w:r>
      <w:r>
        <w:rPr>
          <w:b/>
          <w:lang w:eastAsia="zh-CN"/>
        </w:rPr>
        <w:t>31</w:t>
      </w:r>
      <w:r>
        <w:rPr>
          <w:b/>
          <w:lang w:eastAsia="zh-CN"/>
        </w:rPr>
        <w:t>日，</w:t>
      </w:r>
      <w:r>
        <w:rPr>
          <w:b/>
          <w:lang w:eastAsia="zh-CN"/>
        </w:rPr>
        <w:t>31</w:t>
      </w:r>
      <w:r>
        <w:rPr>
          <w:b/>
          <w:lang w:eastAsia="zh-CN"/>
        </w:rPr>
        <w:t>天）</w:t>
      </w:r>
    </w:p>
    <w:p w14:paraId="76F14863" w14:textId="77777777" w:rsidR="00E62DC2" w:rsidRDefault="00E62DC2">
      <w:pPr>
        <w:rPr>
          <w:lang w:eastAsia="zh-C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62DC2" w14:paraId="3685A4DB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2172EA3D" w14:textId="77777777" w:rsidR="00E62DC2" w:rsidRDefault="00E83AF7">
            <w:r>
              <w:rPr>
                <w:b/>
              </w:rPr>
              <w:t>时间</w:t>
            </w:r>
          </w:p>
        </w:tc>
        <w:tc>
          <w:tcPr>
            <w:tcW w:w="2078" w:type="dxa"/>
            <w:shd w:val="clear" w:color="auto" w:fill="F2F2F2"/>
          </w:tcPr>
          <w:p w14:paraId="5090EBC5" w14:textId="77777777" w:rsidR="00E62DC2" w:rsidRDefault="00E83AF7">
            <w:r>
              <w:rPr>
                <w:b/>
              </w:rPr>
              <w:t>关键任务</w:t>
            </w:r>
          </w:p>
        </w:tc>
        <w:tc>
          <w:tcPr>
            <w:tcW w:w="2078" w:type="dxa"/>
            <w:shd w:val="clear" w:color="auto" w:fill="F2F2F2"/>
          </w:tcPr>
          <w:p w14:paraId="62B1B497" w14:textId="77777777" w:rsidR="00E62DC2" w:rsidRDefault="00E83AF7">
            <w:r>
              <w:rPr>
                <w:b/>
              </w:rPr>
              <w:t>负责人</w:t>
            </w:r>
          </w:p>
        </w:tc>
        <w:tc>
          <w:tcPr>
            <w:tcW w:w="2078" w:type="dxa"/>
            <w:shd w:val="clear" w:color="auto" w:fill="F2F2F2"/>
          </w:tcPr>
          <w:p w14:paraId="5669DE65" w14:textId="77777777" w:rsidR="00E62DC2" w:rsidRDefault="00E83AF7">
            <w:r>
              <w:rPr>
                <w:b/>
              </w:rPr>
              <w:t>成果输出</w:t>
            </w:r>
          </w:p>
        </w:tc>
      </w:tr>
      <w:tr w:rsidR="00E62DC2" w14:paraId="3F416703" w14:textId="77777777">
        <w:trPr>
          <w:jc w:val="center"/>
        </w:trPr>
        <w:tc>
          <w:tcPr>
            <w:tcW w:w="2078" w:type="dxa"/>
          </w:tcPr>
          <w:p w14:paraId="40122912" w14:textId="77777777" w:rsidR="00E62DC2" w:rsidRDefault="00E83AF7">
            <w:r>
              <w:t>5</w:t>
            </w:r>
            <w:r>
              <w:t>月</w:t>
            </w:r>
            <w:r>
              <w:t>1-7</w:t>
            </w:r>
            <w:r>
              <w:t>日</w:t>
            </w:r>
          </w:p>
        </w:tc>
        <w:tc>
          <w:tcPr>
            <w:tcW w:w="2078" w:type="dxa"/>
          </w:tcPr>
          <w:p w14:paraId="13BE6445" w14:textId="77777777" w:rsidR="00E62DC2" w:rsidRDefault="00E83AF7">
            <w:r>
              <w:t>正式开业、市场推广</w:t>
            </w:r>
          </w:p>
        </w:tc>
        <w:tc>
          <w:tcPr>
            <w:tcW w:w="2078" w:type="dxa"/>
          </w:tcPr>
          <w:p w14:paraId="0A195E8C" w14:textId="77777777" w:rsidR="00E62DC2" w:rsidRDefault="00E83AF7">
            <w:r>
              <w:t>项目总经理</w:t>
            </w:r>
          </w:p>
        </w:tc>
        <w:tc>
          <w:tcPr>
            <w:tcW w:w="2078" w:type="dxa"/>
          </w:tcPr>
          <w:p w14:paraId="0A4CCC2C" w14:textId="77777777" w:rsidR="00E62DC2" w:rsidRDefault="00E83AF7">
            <w:r>
              <w:t>开业仪式、媒体报道</w:t>
            </w:r>
          </w:p>
        </w:tc>
      </w:tr>
      <w:tr w:rsidR="00E62DC2" w14:paraId="0AB1D3D0" w14:textId="77777777">
        <w:trPr>
          <w:jc w:val="center"/>
        </w:trPr>
        <w:tc>
          <w:tcPr>
            <w:tcW w:w="2078" w:type="dxa"/>
          </w:tcPr>
          <w:p w14:paraId="4B19AC51" w14:textId="77777777" w:rsidR="00E62DC2" w:rsidRDefault="00E83AF7">
            <w:r>
              <w:t>5</w:t>
            </w:r>
            <w:r>
              <w:t>月</w:t>
            </w:r>
            <w:r>
              <w:t>8-14</w:t>
            </w:r>
            <w:r>
              <w:t>日</w:t>
            </w:r>
          </w:p>
        </w:tc>
        <w:tc>
          <w:tcPr>
            <w:tcW w:w="2078" w:type="dxa"/>
          </w:tcPr>
          <w:p w14:paraId="32F46B2E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业务流程优化、数据收集</w:t>
            </w:r>
          </w:p>
        </w:tc>
        <w:tc>
          <w:tcPr>
            <w:tcW w:w="2078" w:type="dxa"/>
          </w:tcPr>
          <w:p w14:paraId="65C08FB0" w14:textId="77777777" w:rsidR="00E62DC2" w:rsidRDefault="00E83AF7">
            <w:r>
              <w:t>运营总监</w:t>
            </w:r>
          </w:p>
        </w:tc>
        <w:tc>
          <w:tcPr>
            <w:tcW w:w="2078" w:type="dxa"/>
          </w:tcPr>
          <w:p w14:paraId="275533D2" w14:textId="77777777" w:rsidR="00E62DC2" w:rsidRDefault="00E83AF7">
            <w:r>
              <w:t>运营数据报告</w:t>
            </w:r>
          </w:p>
        </w:tc>
      </w:tr>
      <w:tr w:rsidR="00E62DC2" w14:paraId="4087A633" w14:textId="77777777">
        <w:trPr>
          <w:jc w:val="center"/>
        </w:trPr>
        <w:tc>
          <w:tcPr>
            <w:tcW w:w="2078" w:type="dxa"/>
          </w:tcPr>
          <w:p w14:paraId="631781D7" w14:textId="77777777" w:rsidR="00E62DC2" w:rsidRDefault="00E83AF7">
            <w:r>
              <w:t>5</w:t>
            </w:r>
            <w:r>
              <w:t>月</w:t>
            </w:r>
            <w:r>
              <w:t>15-21</w:t>
            </w:r>
            <w:r>
              <w:t>日</w:t>
            </w:r>
          </w:p>
        </w:tc>
        <w:tc>
          <w:tcPr>
            <w:tcW w:w="2078" w:type="dxa"/>
          </w:tcPr>
          <w:p w14:paraId="17DD068D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政府合作启动、应急体系对接</w:t>
            </w:r>
          </w:p>
        </w:tc>
        <w:tc>
          <w:tcPr>
            <w:tcW w:w="2078" w:type="dxa"/>
          </w:tcPr>
          <w:p w14:paraId="155102DA" w14:textId="77777777" w:rsidR="00E62DC2" w:rsidRDefault="00E83AF7">
            <w:r>
              <w:t>项目总经理</w:t>
            </w:r>
          </w:p>
        </w:tc>
        <w:tc>
          <w:tcPr>
            <w:tcW w:w="2078" w:type="dxa"/>
          </w:tcPr>
          <w:p w14:paraId="5FE71E70" w14:textId="77777777" w:rsidR="00E62DC2" w:rsidRDefault="00E83AF7">
            <w:r>
              <w:t>政府合作协议</w:t>
            </w:r>
          </w:p>
        </w:tc>
      </w:tr>
      <w:tr w:rsidR="00E62DC2" w14:paraId="3409FD03" w14:textId="77777777">
        <w:trPr>
          <w:jc w:val="center"/>
        </w:trPr>
        <w:tc>
          <w:tcPr>
            <w:tcW w:w="2078" w:type="dxa"/>
          </w:tcPr>
          <w:p w14:paraId="2EFFC181" w14:textId="77777777" w:rsidR="00E62DC2" w:rsidRDefault="00E83AF7">
            <w:r>
              <w:t>5</w:t>
            </w:r>
            <w:r>
              <w:t>月</w:t>
            </w:r>
            <w:r>
              <w:t>22-31</w:t>
            </w:r>
            <w:r>
              <w:t>日</w:t>
            </w:r>
          </w:p>
        </w:tc>
        <w:tc>
          <w:tcPr>
            <w:tcW w:w="2078" w:type="dxa"/>
          </w:tcPr>
          <w:p w14:paraId="24AF3693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客户反馈收集、服务调整</w:t>
            </w:r>
          </w:p>
        </w:tc>
        <w:tc>
          <w:tcPr>
            <w:tcW w:w="2078" w:type="dxa"/>
          </w:tcPr>
          <w:p w14:paraId="70CD6E88" w14:textId="77777777" w:rsidR="00E62DC2" w:rsidRDefault="00E83AF7">
            <w:r>
              <w:t>运营总监</w:t>
            </w:r>
          </w:p>
        </w:tc>
        <w:tc>
          <w:tcPr>
            <w:tcW w:w="2078" w:type="dxa"/>
          </w:tcPr>
          <w:p w14:paraId="14163C0A" w14:textId="77777777" w:rsidR="00E62DC2" w:rsidRDefault="00E83AF7">
            <w:r>
              <w:t>服务优化方案</w:t>
            </w:r>
          </w:p>
        </w:tc>
      </w:tr>
    </w:tbl>
    <w:p w14:paraId="7E3C2A76" w14:textId="77777777" w:rsidR="00E62DC2" w:rsidRDefault="00E62DC2"/>
    <w:p w14:paraId="6535F0EB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阶段四：正式运营期（</w:t>
      </w:r>
      <w:r>
        <w:rPr>
          <w:b/>
          <w:lang w:eastAsia="zh-CN"/>
        </w:rPr>
        <w:t>6</w:t>
      </w:r>
      <w:r>
        <w:rPr>
          <w:b/>
          <w:lang w:eastAsia="zh-CN"/>
        </w:rPr>
        <w:t>月</w:t>
      </w:r>
      <w:r>
        <w:rPr>
          <w:b/>
          <w:lang w:eastAsia="zh-CN"/>
        </w:rPr>
        <w:t>1</w:t>
      </w:r>
      <w:r>
        <w:rPr>
          <w:b/>
          <w:lang w:eastAsia="zh-CN"/>
        </w:rPr>
        <w:t>日起，长期）</w:t>
      </w:r>
    </w:p>
    <w:p w14:paraId="6168518B" w14:textId="77777777" w:rsidR="00E62DC2" w:rsidRDefault="00E62DC2">
      <w:pPr>
        <w:rPr>
          <w:lang w:eastAsia="zh-C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62DC2" w14:paraId="38D35F7E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7A0D2A18" w14:textId="77777777" w:rsidR="00E62DC2" w:rsidRDefault="00E83AF7">
            <w:r>
              <w:rPr>
                <w:b/>
              </w:rPr>
              <w:t>时间</w:t>
            </w:r>
          </w:p>
        </w:tc>
        <w:tc>
          <w:tcPr>
            <w:tcW w:w="2078" w:type="dxa"/>
            <w:shd w:val="clear" w:color="auto" w:fill="F2F2F2"/>
          </w:tcPr>
          <w:p w14:paraId="6614CA6F" w14:textId="77777777" w:rsidR="00E62DC2" w:rsidRDefault="00E83AF7">
            <w:r>
              <w:rPr>
                <w:b/>
              </w:rPr>
              <w:t>关键任务</w:t>
            </w:r>
          </w:p>
        </w:tc>
        <w:tc>
          <w:tcPr>
            <w:tcW w:w="2078" w:type="dxa"/>
            <w:shd w:val="clear" w:color="auto" w:fill="F2F2F2"/>
          </w:tcPr>
          <w:p w14:paraId="46A6FDEF" w14:textId="77777777" w:rsidR="00E62DC2" w:rsidRDefault="00E83AF7">
            <w:r>
              <w:rPr>
                <w:b/>
              </w:rPr>
              <w:t>负责人</w:t>
            </w:r>
          </w:p>
        </w:tc>
        <w:tc>
          <w:tcPr>
            <w:tcW w:w="2078" w:type="dxa"/>
            <w:shd w:val="clear" w:color="auto" w:fill="F2F2F2"/>
          </w:tcPr>
          <w:p w14:paraId="0F688C19" w14:textId="77777777" w:rsidR="00E62DC2" w:rsidRDefault="00E83AF7">
            <w:r>
              <w:rPr>
                <w:b/>
              </w:rPr>
              <w:t>成果输出</w:t>
            </w:r>
          </w:p>
        </w:tc>
      </w:tr>
      <w:tr w:rsidR="00E62DC2" w14:paraId="4525C43F" w14:textId="77777777">
        <w:trPr>
          <w:jc w:val="center"/>
        </w:trPr>
        <w:tc>
          <w:tcPr>
            <w:tcW w:w="2078" w:type="dxa"/>
          </w:tcPr>
          <w:p w14:paraId="20033865" w14:textId="77777777" w:rsidR="00E62DC2" w:rsidRDefault="00E83AF7">
            <w:r>
              <w:t>6</w:t>
            </w:r>
            <w:r>
              <w:t>月</w:t>
            </w:r>
            <w:r>
              <w:t>1</w:t>
            </w:r>
            <w:r>
              <w:t>日</w:t>
            </w:r>
          </w:p>
        </w:tc>
        <w:tc>
          <w:tcPr>
            <w:tcW w:w="2078" w:type="dxa"/>
          </w:tcPr>
          <w:p w14:paraId="36974971" w14:textId="77777777" w:rsidR="00E62DC2" w:rsidRDefault="00E83AF7">
            <w:r>
              <w:t>正式运营</w:t>
            </w:r>
          </w:p>
        </w:tc>
        <w:tc>
          <w:tcPr>
            <w:tcW w:w="2078" w:type="dxa"/>
          </w:tcPr>
          <w:p w14:paraId="64E94A37" w14:textId="77777777" w:rsidR="00E62DC2" w:rsidRDefault="00E83AF7">
            <w:r>
              <w:t>全体团队</w:t>
            </w:r>
          </w:p>
        </w:tc>
        <w:tc>
          <w:tcPr>
            <w:tcW w:w="2078" w:type="dxa"/>
          </w:tcPr>
          <w:p w14:paraId="64D11BD6" w14:textId="77777777" w:rsidR="00E62DC2" w:rsidRDefault="00E83AF7">
            <w:r>
              <w:t>全面运营</w:t>
            </w:r>
          </w:p>
        </w:tc>
      </w:tr>
      <w:tr w:rsidR="00E62DC2" w14:paraId="381CD3E1" w14:textId="77777777">
        <w:trPr>
          <w:jc w:val="center"/>
        </w:trPr>
        <w:tc>
          <w:tcPr>
            <w:tcW w:w="2078" w:type="dxa"/>
          </w:tcPr>
          <w:p w14:paraId="54E6871E" w14:textId="77777777" w:rsidR="00E62DC2" w:rsidRDefault="00E83AF7">
            <w:r>
              <w:t>6</w:t>
            </w:r>
            <w:r>
              <w:t>月</w:t>
            </w:r>
            <w:r>
              <w:t>30</w:t>
            </w:r>
            <w:r>
              <w:t>日</w:t>
            </w:r>
          </w:p>
        </w:tc>
        <w:tc>
          <w:tcPr>
            <w:tcW w:w="2078" w:type="dxa"/>
          </w:tcPr>
          <w:p w14:paraId="2ADA68C2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首月运营复盘、季度规划</w:t>
            </w:r>
          </w:p>
        </w:tc>
        <w:tc>
          <w:tcPr>
            <w:tcW w:w="2078" w:type="dxa"/>
          </w:tcPr>
          <w:p w14:paraId="17F1B2AC" w14:textId="77777777" w:rsidR="00E62DC2" w:rsidRDefault="00E83AF7">
            <w:r>
              <w:t>项目总经理</w:t>
            </w:r>
          </w:p>
        </w:tc>
        <w:tc>
          <w:tcPr>
            <w:tcW w:w="2078" w:type="dxa"/>
          </w:tcPr>
          <w:p w14:paraId="2E601BF2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运营报告、下季度计划</w:t>
            </w:r>
          </w:p>
        </w:tc>
      </w:tr>
      <w:tr w:rsidR="00E62DC2" w14:paraId="15901AD2" w14:textId="77777777">
        <w:trPr>
          <w:jc w:val="center"/>
        </w:trPr>
        <w:tc>
          <w:tcPr>
            <w:tcW w:w="2078" w:type="dxa"/>
          </w:tcPr>
          <w:p w14:paraId="44F924B9" w14:textId="77777777" w:rsidR="00E62DC2" w:rsidRDefault="00E83AF7">
            <w:r>
              <w:t>12</w:t>
            </w:r>
            <w:r>
              <w:t>月</w:t>
            </w:r>
            <w:r>
              <w:t>31</w:t>
            </w:r>
            <w:r>
              <w:t>日</w:t>
            </w:r>
          </w:p>
        </w:tc>
        <w:tc>
          <w:tcPr>
            <w:tcW w:w="2078" w:type="dxa"/>
          </w:tcPr>
          <w:p w14:paraId="250299B6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年度考核、社区分红、来年规划</w:t>
            </w:r>
          </w:p>
        </w:tc>
        <w:tc>
          <w:tcPr>
            <w:tcW w:w="2078" w:type="dxa"/>
          </w:tcPr>
          <w:p w14:paraId="6FCFA00C" w14:textId="77777777" w:rsidR="00E62DC2" w:rsidRDefault="00E83AF7">
            <w:r>
              <w:t>项目总经理</w:t>
            </w:r>
          </w:p>
        </w:tc>
        <w:tc>
          <w:tcPr>
            <w:tcW w:w="2078" w:type="dxa"/>
          </w:tcPr>
          <w:p w14:paraId="0B3BF0C3" w14:textId="77777777" w:rsidR="00E62DC2" w:rsidRDefault="00E83AF7">
            <w:r>
              <w:t>年度报告、分红发放</w:t>
            </w:r>
          </w:p>
        </w:tc>
      </w:tr>
    </w:tbl>
    <w:p w14:paraId="5461A3AF" w14:textId="77777777" w:rsidR="00E62DC2" w:rsidRDefault="00E62DC2"/>
    <w:p w14:paraId="40D14FA9" w14:textId="77777777" w:rsidR="00E62DC2" w:rsidRDefault="00E83AF7">
      <w:pPr>
        <w:pStyle w:val="31"/>
      </w:pPr>
      <w:r>
        <w:t xml:space="preserve">5.2 </w:t>
      </w:r>
      <w:r>
        <w:t>日常运营管理流程</w:t>
      </w:r>
    </w:p>
    <w:p w14:paraId="38E9CD21" w14:textId="77777777" w:rsidR="00E62DC2" w:rsidRDefault="00E62DC2"/>
    <w:p w14:paraId="7C6F3072" w14:textId="77777777" w:rsidR="00E62DC2" w:rsidRDefault="00E83AF7">
      <w:r>
        <w:rPr>
          <w:b/>
        </w:rPr>
        <w:t>1. 24</w:t>
      </w:r>
      <w:r>
        <w:rPr>
          <w:b/>
        </w:rPr>
        <w:t>小时应急值班流程：</w:t>
      </w:r>
    </w:p>
    <w:p w14:paraId="50A26DDD" w14:textId="77777777" w:rsidR="00E62DC2" w:rsidRDefault="00E62DC2"/>
    <w:p w14:paraId="025D9912" w14:textId="77777777" w:rsidR="00E62DC2" w:rsidRDefault="00E83AF7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lang w:eastAsia="zh-CN"/>
        </w:rPr>
      </w:pPr>
      <w:r>
        <w:rPr>
          <w:rStyle w:val="CodeChar"/>
          <w:lang w:eastAsia="zh-CN"/>
        </w:rPr>
        <w:t>接班（</w:t>
      </w:r>
      <w:r>
        <w:rPr>
          <w:rStyle w:val="CodeChar"/>
          <w:lang w:eastAsia="zh-CN"/>
        </w:rPr>
        <w:t>08:00/20:00</w:t>
      </w:r>
      <w:r>
        <w:rPr>
          <w:rStyle w:val="CodeChar"/>
          <w:lang w:eastAsia="zh-CN"/>
        </w:rPr>
        <w:t>）</w:t>
      </w:r>
      <w:r>
        <w:rPr>
          <w:rStyle w:val="CodeChar"/>
          <w:lang w:eastAsia="zh-CN"/>
        </w:rPr>
        <w:t xml:space="preserve">→ </w:t>
      </w:r>
      <w:r>
        <w:rPr>
          <w:rStyle w:val="CodeChar"/>
          <w:lang w:eastAsia="zh-CN"/>
        </w:rPr>
        <w:t>设备检查（</w:t>
      </w:r>
      <w:r>
        <w:rPr>
          <w:rStyle w:val="CodeChar"/>
          <w:lang w:eastAsia="zh-CN"/>
        </w:rPr>
        <w:t>15</w:t>
      </w:r>
      <w:r>
        <w:rPr>
          <w:rStyle w:val="CodeChar"/>
          <w:lang w:eastAsia="zh-CN"/>
        </w:rPr>
        <w:t>分钟）</w:t>
      </w:r>
      <w:r>
        <w:rPr>
          <w:rStyle w:val="CodeChar"/>
          <w:lang w:eastAsia="zh-CN"/>
        </w:rPr>
        <w:t xml:space="preserve">→ </w:t>
      </w:r>
      <w:r>
        <w:rPr>
          <w:rStyle w:val="CodeChar"/>
          <w:lang w:eastAsia="zh-CN"/>
        </w:rPr>
        <w:t>系统自检</w:t>
      </w:r>
      <w:r>
        <w:rPr>
          <w:rStyle w:val="CodeChar"/>
          <w:lang w:eastAsia="zh-CN"/>
        </w:rPr>
        <w:br/>
        <w:t xml:space="preserve">                                    ↓</w:t>
      </w:r>
      <w:r>
        <w:rPr>
          <w:rStyle w:val="CodeChar"/>
          <w:lang w:eastAsia="zh-CN"/>
        </w:rPr>
        <w:br/>
        <w:t xml:space="preserve">                        </w:t>
      </w:r>
      <w:r>
        <w:rPr>
          <w:rStyle w:val="CodeChar"/>
          <w:lang w:eastAsia="zh-CN"/>
        </w:rPr>
        <w:t>日常巡逻</w:t>
      </w:r>
      <w:r>
        <w:rPr>
          <w:rStyle w:val="CodeChar"/>
          <w:lang w:eastAsia="zh-CN"/>
        </w:rPr>
        <w:t>/</w:t>
      </w:r>
      <w:r>
        <w:rPr>
          <w:rStyle w:val="CodeChar"/>
          <w:lang w:eastAsia="zh-CN"/>
        </w:rPr>
        <w:t>巡检任务执行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实时记录</w:t>
      </w:r>
      <w:r>
        <w:rPr>
          <w:rStyle w:val="CodeChar"/>
          <w:lang w:eastAsia="zh-CN"/>
        </w:rPr>
        <w:br/>
        <w:t xml:space="preserve">                                    ↓</w:t>
      </w:r>
      <w:r>
        <w:rPr>
          <w:rStyle w:val="CodeChar"/>
          <w:lang w:eastAsia="zh-CN"/>
        </w:rPr>
        <w:br/>
      </w:r>
      <w:r>
        <w:rPr>
          <w:rStyle w:val="CodeChar"/>
          <w:lang w:eastAsia="zh-CN"/>
        </w:rPr>
        <w:t xml:space="preserve">                        </w:t>
      </w:r>
      <w:r>
        <w:rPr>
          <w:rStyle w:val="CodeChar"/>
          <w:lang w:eastAsia="zh-CN"/>
        </w:rPr>
        <w:t>接警响应（</w:t>
      </w:r>
      <w:r>
        <w:rPr>
          <w:rStyle w:val="CodeChar"/>
          <w:lang w:eastAsia="zh-CN"/>
        </w:rPr>
        <w:t>3</w:t>
      </w:r>
      <w:r>
        <w:rPr>
          <w:rStyle w:val="CodeChar"/>
          <w:lang w:eastAsia="zh-CN"/>
        </w:rPr>
        <w:t>分钟内）</w:t>
      </w:r>
      <w:r>
        <w:rPr>
          <w:rStyle w:val="CodeChar"/>
          <w:lang w:eastAsia="zh-CN"/>
        </w:rPr>
        <w:t xml:space="preserve">→ </w:t>
      </w:r>
      <w:r>
        <w:rPr>
          <w:rStyle w:val="CodeChar"/>
          <w:lang w:eastAsia="zh-CN"/>
        </w:rPr>
        <w:t>任务评估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调度资源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执行救援</w:t>
      </w:r>
      <w:r>
        <w:rPr>
          <w:rStyle w:val="CodeChar"/>
          <w:lang w:eastAsia="zh-CN"/>
        </w:rPr>
        <w:br/>
        <w:t xml:space="preserve">                                    ↓</w:t>
      </w:r>
      <w:r>
        <w:rPr>
          <w:rStyle w:val="CodeChar"/>
          <w:lang w:eastAsia="zh-CN"/>
        </w:rPr>
        <w:br/>
        <w:t xml:space="preserve">                        </w:t>
      </w:r>
      <w:r>
        <w:rPr>
          <w:rStyle w:val="CodeChar"/>
          <w:lang w:eastAsia="zh-CN"/>
        </w:rPr>
        <w:t>任务完成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数据记录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系统更新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交接班</w:t>
      </w:r>
      <w:r>
        <w:rPr>
          <w:rStyle w:val="CodeChar"/>
          <w:lang w:eastAsia="zh-CN"/>
        </w:rPr>
        <w:br/>
      </w:r>
    </w:p>
    <w:p w14:paraId="5BC5FC96" w14:textId="77777777" w:rsidR="00E62DC2" w:rsidRDefault="00E62DC2">
      <w:pPr>
        <w:rPr>
          <w:lang w:eastAsia="zh-CN"/>
        </w:rPr>
      </w:pPr>
    </w:p>
    <w:p w14:paraId="5577F769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b/>
          <w:lang w:eastAsia="zh-CN"/>
        </w:rPr>
        <w:t>日常业务流程：</w:t>
      </w:r>
    </w:p>
    <w:p w14:paraId="765B5DB8" w14:textId="77777777" w:rsidR="00E62DC2" w:rsidRDefault="00E62DC2">
      <w:pPr>
        <w:rPr>
          <w:lang w:eastAsia="zh-CN"/>
        </w:rPr>
      </w:pPr>
    </w:p>
    <w:p w14:paraId="2A274F3C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To C</w:t>
      </w:r>
      <w:r>
        <w:rPr>
          <w:b/>
          <w:lang w:eastAsia="zh-CN"/>
        </w:rPr>
        <w:t>业务（游客服务）：</w:t>
      </w:r>
    </w:p>
    <w:p w14:paraId="41178025" w14:textId="77777777" w:rsidR="00E62DC2" w:rsidRDefault="00E83AF7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lang w:eastAsia="zh-CN"/>
        </w:rPr>
      </w:pPr>
      <w:r>
        <w:rPr>
          <w:rStyle w:val="CodeChar"/>
          <w:lang w:eastAsia="zh-CN"/>
        </w:rPr>
        <w:t>游客到站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引导接待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需求评估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服务提供</w:t>
      </w:r>
      <w:r>
        <w:rPr>
          <w:rStyle w:val="CodeChar"/>
          <w:lang w:eastAsia="zh-CN"/>
        </w:rPr>
        <w:br/>
        <w:t xml:space="preserve">                                    ↓</w:t>
      </w:r>
      <w:r>
        <w:rPr>
          <w:rStyle w:val="CodeChar"/>
          <w:lang w:eastAsia="zh-CN"/>
        </w:rPr>
        <w:br/>
        <w:t xml:space="preserve">                        ┌───────────┼───────────┐</w:t>
      </w:r>
      <w:r>
        <w:rPr>
          <w:rStyle w:val="CodeChar"/>
          <w:lang w:eastAsia="zh-CN"/>
        </w:rPr>
        <w:br/>
        <w:t xml:space="preserve">                        ↓           ↓           ↓</w:t>
      </w:r>
      <w:r>
        <w:rPr>
          <w:rStyle w:val="CodeChar"/>
          <w:lang w:eastAsia="zh-CN"/>
        </w:rPr>
        <w:br/>
        <w:t xml:space="preserve">                  </w:t>
      </w:r>
      <w:r>
        <w:rPr>
          <w:rStyle w:val="CodeChar"/>
          <w:lang w:eastAsia="zh-CN"/>
        </w:rPr>
        <w:t>共享旅拍服务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补给服务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住宿服务</w:t>
      </w:r>
      <w:r>
        <w:rPr>
          <w:rStyle w:val="CodeChar"/>
          <w:lang w:eastAsia="zh-CN"/>
        </w:rPr>
        <w:br/>
        <w:t xml:space="preserve">                        ↓           ↓           ↓</w:t>
      </w:r>
      <w:r>
        <w:rPr>
          <w:rStyle w:val="CodeChar"/>
          <w:lang w:eastAsia="zh-CN"/>
        </w:rPr>
        <w:br/>
        <w:t xml:space="preserve">                  </w:t>
      </w:r>
      <w:r>
        <w:rPr>
          <w:rStyle w:val="CodeChar"/>
          <w:lang w:eastAsia="zh-CN"/>
        </w:rPr>
        <w:t>扫码租赁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吸氧</w:t>
      </w:r>
      <w:r>
        <w:rPr>
          <w:rStyle w:val="CodeChar"/>
          <w:lang w:eastAsia="zh-CN"/>
        </w:rPr>
        <w:t>/</w:t>
      </w:r>
      <w:r>
        <w:rPr>
          <w:rStyle w:val="CodeChar"/>
          <w:lang w:eastAsia="zh-CN"/>
        </w:rPr>
        <w:t>餐饮</w:t>
      </w:r>
      <w:r>
        <w:rPr>
          <w:rStyle w:val="CodeChar"/>
          <w:lang w:eastAsia="zh-CN"/>
        </w:rPr>
        <w:t>/</w:t>
      </w:r>
      <w:r>
        <w:rPr>
          <w:rStyle w:val="CodeChar"/>
          <w:lang w:eastAsia="zh-CN"/>
        </w:rPr>
        <w:t>厕所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入住办理</w:t>
      </w:r>
      <w:r>
        <w:rPr>
          <w:rStyle w:val="CodeChar"/>
          <w:lang w:eastAsia="zh-CN"/>
        </w:rPr>
        <w:br/>
        <w:t xml:space="preserve">                        ↓           ↓           ↓</w:t>
      </w:r>
      <w:r>
        <w:rPr>
          <w:rStyle w:val="CodeChar"/>
          <w:lang w:eastAsia="zh-CN"/>
        </w:rPr>
        <w:br/>
        <w:t xml:space="preserve">                  </w:t>
      </w:r>
      <w:r>
        <w:rPr>
          <w:rStyle w:val="CodeChar"/>
          <w:lang w:eastAsia="zh-CN"/>
        </w:rPr>
        <w:t>自助拍摄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按时计费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客房入住</w:t>
      </w:r>
      <w:r>
        <w:rPr>
          <w:rStyle w:val="CodeChar"/>
          <w:lang w:eastAsia="zh-CN"/>
        </w:rPr>
        <w:br/>
        <w:t xml:space="preserve">                        ↓           ↓           ↓</w:t>
      </w:r>
      <w:r>
        <w:rPr>
          <w:rStyle w:val="CodeChar"/>
          <w:lang w:eastAsia="zh-CN"/>
        </w:rPr>
        <w:br/>
        <w:t xml:space="preserve">                  </w:t>
      </w:r>
      <w:r>
        <w:rPr>
          <w:rStyle w:val="CodeChar"/>
          <w:lang w:eastAsia="zh-CN"/>
        </w:rPr>
        <w:t>作品生成</w:t>
      </w:r>
      <w:r>
        <w:rPr>
          <w:rStyle w:val="CodeChar"/>
          <w:lang w:eastAsia="zh-CN"/>
        </w:rPr>
        <w:t>/</w:t>
      </w:r>
      <w:r>
        <w:rPr>
          <w:rStyle w:val="CodeChar"/>
          <w:lang w:eastAsia="zh-CN"/>
        </w:rPr>
        <w:t>分享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离站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享受住宿</w:t>
      </w:r>
      <w:r>
        <w:rPr>
          <w:rStyle w:val="CodeChar"/>
          <w:lang w:eastAsia="zh-CN"/>
        </w:rPr>
        <w:t>+</w:t>
      </w:r>
      <w:r>
        <w:rPr>
          <w:rStyle w:val="CodeChar"/>
          <w:lang w:eastAsia="zh-CN"/>
        </w:rPr>
        <w:t>制氧</w:t>
      </w:r>
      <w:r>
        <w:rPr>
          <w:rStyle w:val="CodeChar"/>
          <w:lang w:eastAsia="zh-CN"/>
        </w:rPr>
        <w:br/>
        <w:t xml:space="preserve">                        ↓           </w:t>
      </w:r>
      <w:r>
        <w:rPr>
          <w:rStyle w:val="CodeChar"/>
          <w:lang w:eastAsia="zh-CN"/>
        </w:rPr>
        <w:t>↓           ↓</w:t>
      </w:r>
      <w:r>
        <w:rPr>
          <w:rStyle w:val="CodeChar"/>
          <w:lang w:eastAsia="zh-CN"/>
        </w:rPr>
        <w:br/>
        <w:t xml:space="preserve">                  └───────────┼───────────┘</w:t>
      </w:r>
      <w:r>
        <w:rPr>
          <w:rStyle w:val="CodeChar"/>
          <w:lang w:eastAsia="zh-CN"/>
        </w:rPr>
        <w:br/>
        <w:t xml:space="preserve">                                    ↓</w:t>
      </w:r>
      <w:r>
        <w:rPr>
          <w:rStyle w:val="CodeChar"/>
          <w:lang w:eastAsia="zh-CN"/>
        </w:rPr>
        <w:br/>
        <w:t xml:space="preserve">                            </w:t>
      </w:r>
      <w:r>
        <w:rPr>
          <w:rStyle w:val="CodeChar"/>
          <w:lang w:eastAsia="zh-CN"/>
        </w:rPr>
        <w:t>客户满意度调研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数据录入</w:t>
      </w:r>
      <w:r>
        <w:rPr>
          <w:rStyle w:val="CodeChar"/>
          <w:lang w:eastAsia="zh-CN"/>
        </w:rPr>
        <w:br/>
      </w:r>
    </w:p>
    <w:p w14:paraId="3D9BF2FE" w14:textId="77777777" w:rsidR="00E62DC2" w:rsidRDefault="00E62DC2">
      <w:pPr>
        <w:rPr>
          <w:lang w:eastAsia="zh-CN"/>
        </w:rPr>
      </w:pPr>
    </w:p>
    <w:p w14:paraId="22C5D52A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To B</w:t>
      </w:r>
      <w:r>
        <w:rPr>
          <w:b/>
          <w:lang w:eastAsia="zh-CN"/>
        </w:rPr>
        <w:t>业务（研学教育）：</w:t>
      </w:r>
    </w:p>
    <w:p w14:paraId="1A8F6C66" w14:textId="77777777" w:rsidR="00E62DC2" w:rsidRDefault="00E83AF7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lang w:eastAsia="zh-CN"/>
        </w:rPr>
      </w:pPr>
      <w:r>
        <w:rPr>
          <w:rStyle w:val="CodeChar"/>
          <w:lang w:eastAsia="zh-CN"/>
        </w:rPr>
        <w:t>研学团队到站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需求沟通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方案制定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签约执行</w:t>
      </w:r>
      <w:r>
        <w:rPr>
          <w:rStyle w:val="CodeChar"/>
          <w:lang w:eastAsia="zh-CN"/>
        </w:rPr>
        <w:br/>
        <w:t xml:space="preserve">                                    ↓</w:t>
      </w:r>
      <w:r>
        <w:rPr>
          <w:rStyle w:val="CodeChar"/>
          <w:lang w:eastAsia="zh-CN"/>
        </w:rPr>
        <w:br/>
        <w:t xml:space="preserve">                        ┌───────────┼───────────┐</w:t>
      </w:r>
      <w:r>
        <w:rPr>
          <w:rStyle w:val="CodeChar"/>
          <w:lang w:eastAsia="zh-CN"/>
        </w:rPr>
        <w:br/>
        <w:t xml:space="preserve">                        ↓           ↓           ↓</w:t>
      </w:r>
      <w:r>
        <w:rPr>
          <w:rStyle w:val="CodeChar"/>
          <w:lang w:eastAsia="zh-CN"/>
        </w:rPr>
        <w:br/>
        <w:t xml:space="preserve">                  </w:t>
      </w:r>
      <w:r>
        <w:rPr>
          <w:rStyle w:val="CodeChar"/>
          <w:lang w:eastAsia="zh-CN"/>
        </w:rPr>
        <w:t>自然教育课程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应急救援科普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无人机培训</w:t>
      </w:r>
      <w:r>
        <w:rPr>
          <w:rStyle w:val="CodeChar"/>
          <w:lang w:eastAsia="zh-CN"/>
        </w:rPr>
        <w:br/>
        <w:t xml:space="preserve">                        ↓           ↓           ↓</w:t>
      </w:r>
      <w:r>
        <w:rPr>
          <w:rStyle w:val="CodeChar"/>
          <w:lang w:eastAsia="zh-CN"/>
        </w:rPr>
        <w:br/>
        <w:t xml:space="preserve">                  </w:t>
      </w:r>
      <w:r>
        <w:rPr>
          <w:rStyle w:val="CodeChar"/>
          <w:lang w:eastAsia="zh-CN"/>
        </w:rPr>
        <w:t>理论教学</w:t>
      </w:r>
      <w:r>
        <w:rPr>
          <w:rStyle w:val="CodeChar"/>
          <w:lang w:eastAsia="zh-CN"/>
        </w:rPr>
        <w:t>+</w:t>
      </w:r>
      <w:r>
        <w:rPr>
          <w:rStyle w:val="CodeChar"/>
          <w:lang w:eastAsia="zh-CN"/>
        </w:rPr>
        <w:t>实地考察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安全知识</w:t>
      </w:r>
      <w:r>
        <w:rPr>
          <w:rStyle w:val="CodeChar"/>
          <w:lang w:eastAsia="zh-CN"/>
        </w:rPr>
        <w:t>+</w:t>
      </w:r>
      <w:r>
        <w:rPr>
          <w:rStyle w:val="CodeChar"/>
          <w:lang w:eastAsia="zh-CN"/>
        </w:rPr>
        <w:t>应急演练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操作培训</w:t>
      </w:r>
      <w:r>
        <w:rPr>
          <w:rStyle w:val="CodeChar"/>
          <w:lang w:eastAsia="zh-CN"/>
        </w:rPr>
        <w:t>+</w:t>
      </w:r>
      <w:r>
        <w:rPr>
          <w:rStyle w:val="CodeChar"/>
          <w:lang w:eastAsia="zh-CN"/>
        </w:rPr>
        <w:t>航拍实践</w:t>
      </w:r>
      <w:r>
        <w:rPr>
          <w:rStyle w:val="CodeChar"/>
          <w:lang w:eastAsia="zh-CN"/>
        </w:rPr>
        <w:br/>
        <w:t xml:space="preserve">                        ↓           ↓           ↓</w:t>
      </w:r>
      <w:r>
        <w:rPr>
          <w:rStyle w:val="CodeChar"/>
          <w:lang w:eastAsia="zh-CN"/>
        </w:rPr>
        <w:br/>
        <w:t xml:space="preserve">                  </w:t>
      </w:r>
      <w:r>
        <w:rPr>
          <w:rStyle w:val="CodeChar"/>
          <w:lang w:eastAsia="zh-CN"/>
        </w:rPr>
        <w:t>户外体验</w:t>
      </w:r>
      <w:r>
        <w:rPr>
          <w:rStyle w:val="CodeChar"/>
          <w:lang w:eastAsia="zh-CN"/>
        </w:rPr>
        <w:t>/</w:t>
      </w:r>
      <w:r>
        <w:rPr>
          <w:rStyle w:val="CodeChar"/>
          <w:lang w:eastAsia="zh-CN"/>
        </w:rPr>
        <w:t>星空观测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装备体验</w:t>
      </w:r>
      <w:r>
        <w:rPr>
          <w:rStyle w:val="CodeChar"/>
          <w:lang w:eastAsia="zh-CN"/>
        </w:rPr>
        <w:t>/</w:t>
      </w:r>
      <w:r>
        <w:rPr>
          <w:rStyle w:val="CodeChar"/>
          <w:lang w:eastAsia="zh-CN"/>
        </w:rPr>
        <w:t>模拟救援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作品输出</w:t>
      </w:r>
      <w:r>
        <w:rPr>
          <w:rStyle w:val="CodeChar"/>
          <w:lang w:eastAsia="zh-CN"/>
        </w:rPr>
        <w:t>/</w:t>
      </w:r>
      <w:r>
        <w:rPr>
          <w:rStyle w:val="CodeChar"/>
          <w:lang w:eastAsia="zh-CN"/>
        </w:rPr>
        <w:t>考证辅导</w:t>
      </w:r>
      <w:r>
        <w:rPr>
          <w:rStyle w:val="CodeChar"/>
          <w:lang w:eastAsia="zh-CN"/>
        </w:rPr>
        <w:br/>
        <w:t xml:space="preserve">                        ↓           ↓           ↓</w:t>
      </w:r>
      <w:r>
        <w:rPr>
          <w:rStyle w:val="CodeChar"/>
          <w:lang w:eastAsia="zh-CN"/>
        </w:rPr>
        <w:br/>
        <w:t xml:space="preserve">                  └───────────┼───────────┘</w:t>
      </w:r>
      <w:r>
        <w:rPr>
          <w:rStyle w:val="CodeChar"/>
          <w:lang w:eastAsia="zh-CN"/>
        </w:rPr>
        <w:br/>
        <w:t xml:space="preserve">      </w:t>
      </w:r>
      <w:r>
        <w:rPr>
          <w:rStyle w:val="CodeChar"/>
          <w:lang w:eastAsia="zh-CN"/>
        </w:rPr>
        <w:t xml:space="preserve">                              ↓</w:t>
      </w:r>
      <w:r>
        <w:rPr>
          <w:rStyle w:val="CodeChar"/>
          <w:lang w:eastAsia="zh-CN"/>
        </w:rPr>
        <w:br/>
      </w:r>
      <w:r>
        <w:rPr>
          <w:rStyle w:val="CodeChar"/>
          <w:lang w:eastAsia="zh-CN"/>
        </w:rPr>
        <w:lastRenderedPageBreak/>
        <w:t xml:space="preserve">                            </w:t>
      </w:r>
      <w:r>
        <w:rPr>
          <w:rStyle w:val="CodeChar"/>
          <w:lang w:eastAsia="zh-CN"/>
        </w:rPr>
        <w:t>课程评价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成果颁发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持续跟进</w:t>
      </w:r>
      <w:r>
        <w:rPr>
          <w:rStyle w:val="CodeChar"/>
          <w:lang w:eastAsia="zh-CN"/>
        </w:rPr>
        <w:br/>
      </w:r>
    </w:p>
    <w:p w14:paraId="0B3E4B1E" w14:textId="77777777" w:rsidR="00E62DC2" w:rsidRDefault="00E62DC2">
      <w:pPr>
        <w:rPr>
          <w:lang w:eastAsia="zh-CN"/>
        </w:rPr>
      </w:pPr>
    </w:p>
    <w:p w14:paraId="6FD46B01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To G</w:t>
      </w:r>
      <w:r>
        <w:rPr>
          <w:b/>
          <w:lang w:eastAsia="zh-CN"/>
        </w:rPr>
        <w:t>业务（政府服务）：</w:t>
      </w:r>
    </w:p>
    <w:p w14:paraId="4319EC8A" w14:textId="77777777" w:rsidR="00E62DC2" w:rsidRDefault="00E83AF7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lang w:eastAsia="zh-CN"/>
        </w:rPr>
      </w:pPr>
      <w:r>
        <w:rPr>
          <w:rStyle w:val="CodeChar"/>
          <w:lang w:eastAsia="zh-CN"/>
        </w:rPr>
        <w:t>政府指令接收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任务确认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制定方案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执行任务</w:t>
      </w:r>
      <w:r>
        <w:rPr>
          <w:rStyle w:val="CodeChar"/>
          <w:lang w:eastAsia="zh-CN"/>
        </w:rPr>
        <w:br/>
        <w:t xml:space="preserve">                                    ↓</w:t>
      </w:r>
      <w:r>
        <w:rPr>
          <w:rStyle w:val="CodeChar"/>
          <w:lang w:eastAsia="zh-CN"/>
        </w:rPr>
        <w:br/>
        <w:t xml:space="preserve">                        ┌───────────┼───────────┐</w:t>
      </w:r>
      <w:r>
        <w:rPr>
          <w:rStyle w:val="CodeChar"/>
          <w:lang w:eastAsia="zh-CN"/>
        </w:rPr>
        <w:br/>
        <w:t xml:space="preserve">                        ↓           ↓           ↓</w:t>
      </w:r>
      <w:r>
        <w:rPr>
          <w:rStyle w:val="CodeChar"/>
          <w:lang w:eastAsia="zh-CN"/>
        </w:rPr>
        <w:br/>
        <w:t xml:space="preserve">                  </w:t>
      </w:r>
      <w:r>
        <w:rPr>
          <w:rStyle w:val="CodeChar"/>
          <w:lang w:eastAsia="zh-CN"/>
        </w:rPr>
        <w:t>道路巡检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森林防火监测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应急救援</w:t>
      </w:r>
      <w:r>
        <w:rPr>
          <w:rStyle w:val="CodeChar"/>
          <w:lang w:eastAsia="zh-CN"/>
        </w:rPr>
        <w:br/>
        <w:t xml:space="preserve">                        ↓           ↓           ↓</w:t>
      </w:r>
      <w:r>
        <w:rPr>
          <w:rStyle w:val="CodeChar"/>
          <w:lang w:eastAsia="zh-CN"/>
        </w:rPr>
        <w:br/>
        <w:t xml:space="preserve">                  </w:t>
      </w:r>
      <w:r>
        <w:rPr>
          <w:rStyle w:val="CodeChar"/>
          <w:lang w:eastAsia="zh-CN"/>
        </w:rPr>
        <w:t>航线规划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定期巡逻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快速响应</w:t>
      </w:r>
      <w:r>
        <w:rPr>
          <w:rStyle w:val="CodeChar"/>
          <w:lang w:eastAsia="zh-CN"/>
        </w:rPr>
        <w:br/>
        <w:t xml:space="preserve">                        ↓           ↓           ↓</w:t>
      </w:r>
      <w:r>
        <w:rPr>
          <w:rStyle w:val="CodeChar"/>
          <w:lang w:eastAsia="zh-CN"/>
        </w:rPr>
        <w:br/>
        <w:t xml:space="preserve">                  </w:t>
      </w:r>
      <w:r>
        <w:rPr>
          <w:rStyle w:val="CodeChar"/>
          <w:lang w:eastAsia="zh-CN"/>
        </w:rPr>
        <w:t>数据采集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火情预警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救援执行</w:t>
      </w:r>
      <w:r>
        <w:rPr>
          <w:rStyle w:val="CodeChar"/>
          <w:lang w:eastAsia="zh-CN"/>
        </w:rPr>
        <w:br/>
        <w:t xml:space="preserve">                        ↓           ↓           ↓</w:t>
      </w:r>
      <w:r>
        <w:rPr>
          <w:rStyle w:val="CodeChar"/>
          <w:lang w:eastAsia="zh-CN"/>
        </w:rPr>
        <w:br/>
        <w:t xml:space="preserve">                  </w:t>
      </w:r>
      <w:r>
        <w:rPr>
          <w:rStyle w:val="CodeChar"/>
          <w:lang w:eastAsia="zh-CN"/>
        </w:rPr>
        <w:t>报告生成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数据上报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任务复盘</w:t>
      </w:r>
      <w:r>
        <w:rPr>
          <w:rStyle w:val="CodeChar"/>
          <w:lang w:eastAsia="zh-CN"/>
        </w:rPr>
        <w:br/>
        <w:t xml:space="preserve">                        ↓           ↓       </w:t>
      </w:r>
      <w:r>
        <w:rPr>
          <w:rStyle w:val="CodeChar"/>
          <w:lang w:eastAsia="zh-CN"/>
        </w:rPr>
        <w:t xml:space="preserve">    ↓</w:t>
      </w:r>
      <w:r>
        <w:rPr>
          <w:rStyle w:val="CodeChar"/>
          <w:lang w:eastAsia="zh-CN"/>
        </w:rPr>
        <w:br/>
        <w:t xml:space="preserve">                  └───────────┼───────────┘</w:t>
      </w:r>
      <w:r>
        <w:rPr>
          <w:rStyle w:val="CodeChar"/>
          <w:lang w:eastAsia="zh-CN"/>
        </w:rPr>
        <w:br/>
        <w:t xml:space="preserve">                                    ↓</w:t>
      </w:r>
      <w:r>
        <w:rPr>
          <w:rStyle w:val="CodeChar"/>
          <w:lang w:eastAsia="zh-CN"/>
        </w:rPr>
        <w:br/>
        <w:t xml:space="preserve">                            </w:t>
      </w:r>
      <w:r>
        <w:rPr>
          <w:rStyle w:val="CodeChar"/>
          <w:lang w:eastAsia="zh-CN"/>
        </w:rPr>
        <w:t>数据归档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政府考核</w:t>
      </w:r>
      <w:r>
        <w:rPr>
          <w:rStyle w:val="CodeChar"/>
          <w:lang w:eastAsia="zh-CN"/>
        </w:rPr>
        <w:br/>
      </w:r>
    </w:p>
    <w:p w14:paraId="5494489E" w14:textId="77777777" w:rsidR="00E62DC2" w:rsidRDefault="00E62DC2">
      <w:pPr>
        <w:rPr>
          <w:lang w:eastAsia="zh-CN"/>
        </w:rPr>
      </w:pPr>
    </w:p>
    <w:p w14:paraId="57B2B11C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b/>
          <w:lang w:eastAsia="zh-CN"/>
        </w:rPr>
        <w:t>设备管理流程：</w:t>
      </w:r>
    </w:p>
    <w:p w14:paraId="7D416598" w14:textId="77777777" w:rsidR="00E62DC2" w:rsidRDefault="00E62DC2">
      <w:pPr>
        <w:rPr>
          <w:lang w:eastAsia="zh-CN"/>
        </w:rPr>
      </w:pPr>
    </w:p>
    <w:p w14:paraId="50E38409" w14:textId="77777777" w:rsidR="00E62DC2" w:rsidRDefault="00E83AF7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lang w:eastAsia="zh-CN"/>
        </w:rPr>
      </w:pPr>
      <w:r>
        <w:rPr>
          <w:rStyle w:val="CodeChar"/>
          <w:lang w:eastAsia="zh-CN"/>
        </w:rPr>
        <w:t>每日开站检查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设备清洁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功能测试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投入使用</w:t>
      </w:r>
      <w:r>
        <w:rPr>
          <w:rStyle w:val="CodeChar"/>
          <w:lang w:eastAsia="zh-CN"/>
        </w:rPr>
        <w:br/>
        <w:t xml:space="preserve">                                    ↓</w:t>
      </w:r>
      <w:r>
        <w:rPr>
          <w:rStyle w:val="CodeChar"/>
          <w:lang w:eastAsia="zh-CN"/>
        </w:rPr>
        <w:br/>
        <w:t xml:space="preserve">                        </w:t>
      </w:r>
      <w:r>
        <w:rPr>
          <w:rStyle w:val="CodeChar"/>
          <w:lang w:eastAsia="zh-CN"/>
        </w:rPr>
        <w:t>使用中监控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故障判断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应急处置</w:t>
      </w:r>
      <w:r>
        <w:rPr>
          <w:rStyle w:val="CodeChar"/>
          <w:lang w:eastAsia="zh-CN"/>
        </w:rPr>
        <w:br/>
        <w:t xml:space="preserve">                                    ↓</w:t>
      </w:r>
      <w:r>
        <w:rPr>
          <w:rStyle w:val="CodeChar"/>
          <w:lang w:eastAsia="zh-CN"/>
        </w:rPr>
        <w:br/>
      </w:r>
      <w:r>
        <w:rPr>
          <w:rStyle w:val="CodeChar"/>
          <w:lang w:eastAsia="zh-CN"/>
        </w:rPr>
        <w:t xml:space="preserve">                        </w:t>
      </w:r>
      <w:r>
        <w:rPr>
          <w:rStyle w:val="CodeChar"/>
          <w:lang w:eastAsia="zh-CN"/>
        </w:rPr>
        <w:t>每日关站维护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充电</w:t>
      </w:r>
      <w:r>
        <w:rPr>
          <w:rStyle w:val="CodeChar"/>
          <w:lang w:eastAsia="zh-CN"/>
        </w:rPr>
        <w:t>/</w:t>
      </w:r>
      <w:r>
        <w:rPr>
          <w:rStyle w:val="CodeChar"/>
          <w:lang w:eastAsia="zh-CN"/>
        </w:rPr>
        <w:t>清洁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故障报修</w:t>
      </w:r>
      <w:r>
        <w:rPr>
          <w:rStyle w:val="CodeChar"/>
          <w:lang w:eastAsia="zh-CN"/>
        </w:rPr>
        <w:br/>
        <w:t xml:space="preserve">                                    ↓</w:t>
      </w:r>
      <w:r>
        <w:rPr>
          <w:rStyle w:val="CodeChar"/>
          <w:lang w:eastAsia="zh-CN"/>
        </w:rPr>
        <w:br/>
        <w:t xml:space="preserve">                        </w:t>
      </w:r>
      <w:r>
        <w:rPr>
          <w:rStyle w:val="CodeChar"/>
          <w:lang w:eastAsia="zh-CN"/>
        </w:rPr>
        <w:t>每周预防性维护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每月专业检修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每季度全面保养</w:t>
      </w:r>
      <w:r>
        <w:rPr>
          <w:rStyle w:val="CodeChar"/>
          <w:lang w:eastAsia="zh-CN"/>
        </w:rPr>
        <w:br/>
      </w:r>
    </w:p>
    <w:p w14:paraId="434D24DC" w14:textId="77777777" w:rsidR="00E62DC2" w:rsidRDefault="00E62DC2">
      <w:pPr>
        <w:rPr>
          <w:lang w:eastAsia="zh-CN"/>
        </w:rPr>
      </w:pPr>
    </w:p>
    <w:p w14:paraId="018BF2BA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b/>
          <w:lang w:eastAsia="zh-CN"/>
        </w:rPr>
        <w:t>人员管理流程：</w:t>
      </w:r>
    </w:p>
    <w:p w14:paraId="70EB8523" w14:textId="77777777" w:rsidR="00E62DC2" w:rsidRDefault="00E62DC2">
      <w:pPr>
        <w:rPr>
          <w:lang w:eastAsia="zh-CN"/>
        </w:rPr>
      </w:pPr>
    </w:p>
    <w:p w14:paraId="165F7911" w14:textId="77777777" w:rsidR="00E62DC2" w:rsidRDefault="00E83AF7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lang w:eastAsia="zh-CN"/>
        </w:rPr>
      </w:pPr>
      <w:r>
        <w:rPr>
          <w:rStyle w:val="CodeChar"/>
          <w:lang w:eastAsia="zh-CN"/>
        </w:rPr>
        <w:t>排班管理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考勤打卡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每日晨会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任务分配</w:t>
      </w:r>
      <w:r>
        <w:rPr>
          <w:rStyle w:val="CodeChar"/>
          <w:lang w:eastAsia="zh-CN"/>
        </w:rPr>
        <w:br/>
        <w:t xml:space="preserve">                                    ↓</w:t>
      </w:r>
      <w:r>
        <w:rPr>
          <w:rStyle w:val="CodeChar"/>
          <w:lang w:eastAsia="zh-CN"/>
        </w:rPr>
        <w:br/>
        <w:t xml:space="preserve">                        </w:t>
      </w:r>
      <w:r>
        <w:rPr>
          <w:rStyle w:val="CodeChar"/>
          <w:lang w:eastAsia="zh-CN"/>
        </w:rPr>
        <w:t>工作执行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实时监督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绩效记录</w:t>
      </w:r>
      <w:r>
        <w:rPr>
          <w:rStyle w:val="CodeChar"/>
          <w:lang w:eastAsia="zh-CN"/>
        </w:rPr>
        <w:br/>
        <w:t xml:space="preserve">                                    ↓</w:t>
      </w:r>
      <w:r>
        <w:rPr>
          <w:rStyle w:val="CodeChar"/>
          <w:lang w:eastAsia="zh-CN"/>
        </w:rPr>
        <w:br/>
        <w:t xml:space="preserve">                        </w:t>
      </w:r>
      <w:r>
        <w:rPr>
          <w:rStyle w:val="CodeChar"/>
          <w:lang w:eastAsia="zh-CN"/>
        </w:rPr>
        <w:t>每日总结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交接班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离站</w:t>
      </w:r>
      <w:r>
        <w:rPr>
          <w:rStyle w:val="CodeChar"/>
          <w:lang w:eastAsia="zh-CN"/>
        </w:rPr>
        <w:br/>
        <w:t xml:space="preserve">                                    ↓</w:t>
      </w:r>
      <w:r>
        <w:rPr>
          <w:rStyle w:val="CodeChar"/>
          <w:lang w:eastAsia="zh-CN"/>
        </w:rPr>
        <w:br/>
        <w:t xml:space="preserve">                        </w:t>
      </w:r>
      <w:r>
        <w:rPr>
          <w:rStyle w:val="CodeChar"/>
          <w:lang w:eastAsia="zh-CN"/>
        </w:rPr>
        <w:t>每周考核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月度绩效评估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季度培训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年度晋升</w:t>
      </w:r>
      <w:r>
        <w:rPr>
          <w:rStyle w:val="CodeChar"/>
          <w:lang w:eastAsia="zh-CN"/>
        </w:rPr>
        <w:br/>
      </w:r>
    </w:p>
    <w:p w14:paraId="67B44F06" w14:textId="77777777" w:rsidR="00E62DC2" w:rsidRDefault="00E62DC2">
      <w:pPr>
        <w:rPr>
          <w:lang w:eastAsia="zh-CN"/>
        </w:rPr>
      </w:pPr>
    </w:p>
    <w:p w14:paraId="0B488ED2" w14:textId="77777777" w:rsidR="00E62DC2" w:rsidRDefault="00E83AF7">
      <w:pPr>
        <w:pStyle w:val="3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应急响应机制及演练计划</w:t>
      </w:r>
    </w:p>
    <w:p w14:paraId="799BC881" w14:textId="77777777" w:rsidR="00E62DC2" w:rsidRDefault="00E62DC2">
      <w:pPr>
        <w:rPr>
          <w:lang w:eastAsia="zh-CN"/>
        </w:rPr>
      </w:pPr>
    </w:p>
    <w:p w14:paraId="6868023C" w14:textId="77777777" w:rsidR="00E62DC2" w:rsidRDefault="00E83AF7">
      <w:r>
        <w:rPr>
          <w:b/>
        </w:rPr>
        <w:t>应急响应等级划分：</w:t>
      </w:r>
    </w:p>
    <w:p w14:paraId="792A9DEC" w14:textId="77777777" w:rsidR="00E62DC2" w:rsidRDefault="00E62DC2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E62DC2" w14:paraId="01961AB4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72F956AD" w14:textId="77777777" w:rsidR="00E62DC2" w:rsidRDefault="00E83AF7">
            <w:r>
              <w:rPr>
                <w:b/>
              </w:rPr>
              <w:t>响应等级</w:t>
            </w:r>
          </w:p>
        </w:tc>
        <w:tc>
          <w:tcPr>
            <w:tcW w:w="1662" w:type="dxa"/>
            <w:shd w:val="clear" w:color="auto" w:fill="F2F2F2"/>
          </w:tcPr>
          <w:p w14:paraId="627F12EC" w14:textId="77777777" w:rsidR="00E62DC2" w:rsidRDefault="00E83AF7">
            <w:r>
              <w:rPr>
                <w:b/>
              </w:rPr>
              <w:t>触发条件</w:t>
            </w:r>
          </w:p>
        </w:tc>
        <w:tc>
          <w:tcPr>
            <w:tcW w:w="1662" w:type="dxa"/>
            <w:shd w:val="clear" w:color="auto" w:fill="F2F2F2"/>
          </w:tcPr>
          <w:p w14:paraId="4005CD1D" w14:textId="77777777" w:rsidR="00E62DC2" w:rsidRDefault="00E83AF7">
            <w:r>
              <w:rPr>
                <w:b/>
              </w:rPr>
              <w:t>响应时间</w:t>
            </w:r>
          </w:p>
        </w:tc>
        <w:tc>
          <w:tcPr>
            <w:tcW w:w="1662" w:type="dxa"/>
            <w:shd w:val="clear" w:color="auto" w:fill="F2F2F2"/>
          </w:tcPr>
          <w:p w14:paraId="399AA229" w14:textId="77777777" w:rsidR="00E62DC2" w:rsidRDefault="00E83AF7">
            <w:r>
              <w:rPr>
                <w:b/>
              </w:rPr>
              <w:t>调度资源</w:t>
            </w:r>
          </w:p>
        </w:tc>
        <w:tc>
          <w:tcPr>
            <w:tcW w:w="1662" w:type="dxa"/>
            <w:shd w:val="clear" w:color="auto" w:fill="F2F2F2"/>
          </w:tcPr>
          <w:p w14:paraId="7C4BC373" w14:textId="77777777" w:rsidR="00E62DC2" w:rsidRDefault="00E83AF7">
            <w:r>
              <w:rPr>
                <w:b/>
              </w:rPr>
              <w:t>指挥层级</w:t>
            </w:r>
          </w:p>
        </w:tc>
      </w:tr>
      <w:tr w:rsidR="00E62DC2" w14:paraId="248F61E5" w14:textId="77777777">
        <w:trPr>
          <w:jc w:val="center"/>
        </w:trPr>
        <w:tc>
          <w:tcPr>
            <w:tcW w:w="1662" w:type="dxa"/>
          </w:tcPr>
          <w:p w14:paraId="768B0B88" w14:textId="77777777" w:rsidR="00E62DC2" w:rsidRDefault="00E83AF7">
            <w:r>
              <w:rPr>
                <w:b/>
              </w:rPr>
              <w:t>一级响应</w:t>
            </w:r>
          </w:p>
        </w:tc>
        <w:tc>
          <w:tcPr>
            <w:tcW w:w="1662" w:type="dxa"/>
          </w:tcPr>
          <w:p w14:paraId="4F465DB0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重特大事故（多人伤亡、重大灾害）</w:t>
            </w:r>
          </w:p>
        </w:tc>
        <w:tc>
          <w:tcPr>
            <w:tcW w:w="1662" w:type="dxa"/>
          </w:tcPr>
          <w:p w14:paraId="598502ED" w14:textId="77777777" w:rsidR="00E62DC2" w:rsidRDefault="00E83AF7">
            <w:r>
              <w:t>3</w:t>
            </w:r>
            <w:r>
              <w:t>分钟内</w:t>
            </w:r>
          </w:p>
        </w:tc>
        <w:tc>
          <w:tcPr>
            <w:tcW w:w="1662" w:type="dxa"/>
          </w:tcPr>
          <w:p w14:paraId="5ECE1DB4" w14:textId="77777777" w:rsidR="00E62DC2" w:rsidRDefault="00E83AF7">
            <w:r>
              <w:t>全体力量</w:t>
            </w:r>
            <w:r>
              <w:t>+</w:t>
            </w:r>
            <w:r>
              <w:t>政府增援</w:t>
            </w:r>
            <w:r>
              <w:t>+</w:t>
            </w:r>
            <w:r>
              <w:t>第三方支援</w:t>
            </w:r>
          </w:p>
        </w:tc>
        <w:tc>
          <w:tcPr>
            <w:tcW w:w="1662" w:type="dxa"/>
          </w:tcPr>
          <w:p w14:paraId="245679E7" w14:textId="77777777" w:rsidR="00E62DC2" w:rsidRDefault="00E83AF7">
            <w:r>
              <w:t>政府指挥中心主导</w:t>
            </w:r>
          </w:p>
        </w:tc>
      </w:tr>
      <w:tr w:rsidR="00E62DC2" w14:paraId="283B70CC" w14:textId="77777777">
        <w:trPr>
          <w:jc w:val="center"/>
        </w:trPr>
        <w:tc>
          <w:tcPr>
            <w:tcW w:w="1662" w:type="dxa"/>
          </w:tcPr>
          <w:p w14:paraId="2BAB52E7" w14:textId="77777777" w:rsidR="00E62DC2" w:rsidRDefault="00E83AF7">
            <w:r>
              <w:rPr>
                <w:b/>
              </w:rPr>
              <w:t>二级响应</w:t>
            </w:r>
          </w:p>
        </w:tc>
        <w:tc>
          <w:tcPr>
            <w:tcW w:w="1662" w:type="dxa"/>
          </w:tcPr>
          <w:p w14:paraId="6698310C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一般事故（单人伤亡、中度风险）</w:t>
            </w:r>
          </w:p>
        </w:tc>
        <w:tc>
          <w:tcPr>
            <w:tcW w:w="1662" w:type="dxa"/>
          </w:tcPr>
          <w:p w14:paraId="779E7DFC" w14:textId="77777777" w:rsidR="00E62DC2" w:rsidRDefault="00E83AF7">
            <w:r>
              <w:t>10</w:t>
            </w:r>
            <w:r>
              <w:t>分钟内</w:t>
            </w:r>
          </w:p>
        </w:tc>
        <w:tc>
          <w:tcPr>
            <w:tcW w:w="1662" w:type="dxa"/>
          </w:tcPr>
          <w:p w14:paraId="16542A94" w14:textId="77777777" w:rsidR="00E62DC2" w:rsidRDefault="00E83AF7">
            <w:r>
              <w:t>核心救援队</w:t>
            </w:r>
            <w:r>
              <w:t>+</w:t>
            </w:r>
            <w:r>
              <w:t>无人机</w:t>
            </w:r>
          </w:p>
        </w:tc>
        <w:tc>
          <w:tcPr>
            <w:tcW w:w="1662" w:type="dxa"/>
          </w:tcPr>
          <w:p w14:paraId="35F2372C" w14:textId="77777777" w:rsidR="00E62DC2" w:rsidRDefault="00E83AF7">
            <w:r>
              <w:t>项目指挥中心主导</w:t>
            </w:r>
          </w:p>
        </w:tc>
      </w:tr>
      <w:tr w:rsidR="00E62DC2" w14:paraId="793D4AED" w14:textId="77777777">
        <w:trPr>
          <w:jc w:val="center"/>
        </w:trPr>
        <w:tc>
          <w:tcPr>
            <w:tcW w:w="1662" w:type="dxa"/>
          </w:tcPr>
          <w:p w14:paraId="0B630579" w14:textId="77777777" w:rsidR="00E62DC2" w:rsidRDefault="00E83AF7">
            <w:r>
              <w:rPr>
                <w:b/>
              </w:rPr>
              <w:t>三级响应</w:t>
            </w:r>
          </w:p>
        </w:tc>
        <w:tc>
          <w:tcPr>
            <w:tcW w:w="1662" w:type="dxa"/>
          </w:tcPr>
          <w:p w14:paraId="70D5B1BF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轻微事故（人员走失、轻微受伤）</w:t>
            </w:r>
          </w:p>
        </w:tc>
        <w:tc>
          <w:tcPr>
            <w:tcW w:w="1662" w:type="dxa"/>
          </w:tcPr>
          <w:p w14:paraId="5110CE78" w14:textId="77777777" w:rsidR="00E62DC2" w:rsidRDefault="00E83AF7">
            <w:r>
              <w:t>30</w:t>
            </w:r>
            <w:r>
              <w:t>分钟内</w:t>
            </w:r>
          </w:p>
        </w:tc>
        <w:tc>
          <w:tcPr>
            <w:tcW w:w="1662" w:type="dxa"/>
          </w:tcPr>
          <w:p w14:paraId="0CCDA298" w14:textId="77777777" w:rsidR="00E62DC2" w:rsidRDefault="00E83AF7">
            <w:r>
              <w:t>值班人员</w:t>
            </w:r>
            <w:r>
              <w:t>+</w:t>
            </w:r>
            <w:r>
              <w:t>无人机</w:t>
            </w:r>
          </w:p>
        </w:tc>
        <w:tc>
          <w:tcPr>
            <w:tcW w:w="1662" w:type="dxa"/>
          </w:tcPr>
          <w:p w14:paraId="47E36242" w14:textId="77777777" w:rsidR="00E62DC2" w:rsidRDefault="00E83AF7">
            <w:r>
              <w:t>值班队长主导</w:t>
            </w:r>
          </w:p>
        </w:tc>
      </w:tr>
    </w:tbl>
    <w:p w14:paraId="3F7054D8" w14:textId="77777777" w:rsidR="00E62DC2" w:rsidRDefault="00E62DC2"/>
    <w:p w14:paraId="5373A7C7" w14:textId="77777777" w:rsidR="00E62DC2" w:rsidRDefault="00E83AF7">
      <w:r>
        <w:rPr>
          <w:b/>
        </w:rPr>
        <w:t>应急响应流程：</w:t>
      </w:r>
    </w:p>
    <w:p w14:paraId="16F857CF" w14:textId="77777777" w:rsidR="00E62DC2" w:rsidRDefault="00E62DC2"/>
    <w:p w14:paraId="504D63DC" w14:textId="77777777" w:rsidR="00E62DC2" w:rsidRDefault="00E83AF7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lang w:eastAsia="zh-CN"/>
        </w:rPr>
      </w:pPr>
      <w:r>
        <w:rPr>
          <w:rStyle w:val="CodeChar"/>
          <w:lang w:eastAsia="zh-CN"/>
        </w:rPr>
        <w:t>接警（电话</w:t>
      </w:r>
      <w:r>
        <w:rPr>
          <w:rStyle w:val="CodeChar"/>
          <w:lang w:eastAsia="zh-CN"/>
        </w:rPr>
        <w:t>/APP/</w:t>
      </w:r>
      <w:r>
        <w:rPr>
          <w:rStyle w:val="CodeChar"/>
          <w:lang w:eastAsia="zh-CN"/>
        </w:rPr>
        <w:t>现场报警）</w:t>
      </w:r>
      <w:r>
        <w:rPr>
          <w:rStyle w:val="CodeChar"/>
          <w:lang w:eastAsia="zh-CN"/>
        </w:rPr>
        <w:t xml:space="preserve">→ </w:t>
      </w:r>
      <w:r>
        <w:rPr>
          <w:rStyle w:val="CodeChar"/>
          <w:lang w:eastAsia="zh-CN"/>
        </w:rPr>
        <w:t>信息录入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等级评估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启动响应</w:t>
      </w:r>
      <w:r>
        <w:rPr>
          <w:rStyle w:val="CodeChar"/>
          <w:lang w:eastAsia="zh-CN"/>
        </w:rPr>
        <w:br/>
      </w:r>
      <w:r>
        <w:rPr>
          <w:rStyle w:val="CodeChar"/>
          <w:lang w:eastAsia="zh-CN"/>
        </w:rPr>
        <w:t xml:space="preserve">                                    ↓</w:t>
      </w:r>
      <w:r>
        <w:rPr>
          <w:rStyle w:val="CodeChar"/>
          <w:lang w:eastAsia="zh-CN"/>
        </w:rPr>
        <w:br/>
        <w:t xml:space="preserve">                        ┌───────────┼───────────┐</w:t>
      </w:r>
      <w:r>
        <w:rPr>
          <w:rStyle w:val="CodeChar"/>
          <w:lang w:eastAsia="zh-CN"/>
        </w:rPr>
        <w:br/>
        <w:t xml:space="preserve">                        ↓           ↓           ↓</w:t>
      </w:r>
      <w:r>
        <w:rPr>
          <w:rStyle w:val="CodeChar"/>
          <w:lang w:eastAsia="zh-CN"/>
        </w:rPr>
        <w:br/>
        <w:t xml:space="preserve">                  </w:t>
      </w:r>
      <w:r>
        <w:rPr>
          <w:rStyle w:val="CodeChar"/>
          <w:lang w:eastAsia="zh-CN"/>
        </w:rPr>
        <w:t>一级响应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二级响应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三级响应</w:t>
      </w:r>
      <w:r>
        <w:rPr>
          <w:rStyle w:val="CodeChar"/>
          <w:lang w:eastAsia="zh-CN"/>
        </w:rPr>
        <w:br/>
        <w:t xml:space="preserve">                        ↓           ↓           ↓</w:t>
      </w:r>
      <w:r>
        <w:rPr>
          <w:rStyle w:val="CodeChar"/>
          <w:lang w:eastAsia="zh-CN"/>
        </w:rPr>
        <w:br/>
        <w:t xml:space="preserve">                  </w:t>
      </w:r>
      <w:r>
        <w:rPr>
          <w:rStyle w:val="CodeChar"/>
          <w:lang w:eastAsia="zh-CN"/>
        </w:rPr>
        <w:t>上报政府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核心救援队出动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值班人员出动</w:t>
      </w:r>
      <w:r>
        <w:rPr>
          <w:rStyle w:val="CodeChar"/>
          <w:lang w:eastAsia="zh-CN"/>
        </w:rPr>
        <w:br/>
        <w:t xml:space="preserve">                        ↓           ↓           ↓</w:t>
      </w:r>
      <w:r>
        <w:rPr>
          <w:rStyle w:val="CodeChar"/>
          <w:lang w:eastAsia="zh-CN"/>
        </w:rPr>
        <w:br/>
        <w:t xml:space="preserve">                  </w:t>
      </w:r>
      <w:r>
        <w:rPr>
          <w:rStyle w:val="CodeChar"/>
          <w:lang w:eastAsia="zh-CN"/>
        </w:rPr>
        <w:t>政府全面接管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无人机先遣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无人机侦查</w:t>
      </w:r>
      <w:r>
        <w:rPr>
          <w:rStyle w:val="CodeChar"/>
          <w:lang w:eastAsia="zh-CN"/>
        </w:rPr>
        <w:br/>
        <w:t xml:space="preserve">                        ↓           ↓           ↓</w:t>
      </w:r>
      <w:r>
        <w:rPr>
          <w:rStyle w:val="CodeChar"/>
          <w:lang w:eastAsia="zh-CN"/>
        </w:rPr>
        <w:br/>
        <w:t xml:space="preserve">                  </w:t>
      </w:r>
      <w:r>
        <w:rPr>
          <w:rStyle w:val="CodeChar"/>
          <w:lang w:eastAsia="zh-CN"/>
        </w:rPr>
        <w:t>多部门协同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地面救援跟进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地面处置</w:t>
      </w:r>
      <w:r>
        <w:rPr>
          <w:rStyle w:val="CodeChar"/>
          <w:lang w:eastAsia="zh-CN"/>
        </w:rPr>
        <w:br/>
        <w:t xml:space="preserve">                        ↓           ↓           ↓</w:t>
      </w:r>
      <w:r>
        <w:rPr>
          <w:rStyle w:val="CodeChar"/>
          <w:lang w:eastAsia="zh-CN"/>
        </w:rPr>
        <w:br/>
        <w:t xml:space="preserve">      </w:t>
      </w:r>
      <w:r>
        <w:rPr>
          <w:rStyle w:val="CodeChar"/>
          <w:lang w:eastAsia="zh-CN"/>
        </w:rPr>
        <w:t xml:space="preserve">            </w:t>
      </w:r>
      <w:r>
        <w:rPr>
          <w:rStyle w:val="CodeChar"/>
          <w:lang w:eastAsia="zh-CN"/>
        </w:rPr>
        <w:t>综合救援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救援完成</w:t>
      </w:r>
      <w:r>
        <w:rPr>
          <w:rStyle w:val="CodeChar"/>
          <w:lang w:eastAsia="zh-CN"/>
        </w:rPr>
        <w:t xml:space="preserve">    </w:t>
      </w:r>
      <w:r>
        <w:rPr>
          <w:rStyle w:val="CodeChar"/>
          <w:lang w:eastAsia="zh-CN"/>
        </w:rPr>
        <w:t>救援完成</w:t>
      </w:r>
      <w:r>
        <w:rPr>
          <w:rStyle w:val="CodeChar"/>
          <w:lang w:eastAsia="zh-CN"/>
        </w:rPr>
        <w:br/>
        <w:t xml:space="preserve">                        ↓           ↓           ↓</w:t>
      </w:r>
      <w:r>
        <w:rPr>
          <w:rStyle w:val="CodeChar"/>
          <w:lang w:eastAsia="zh-CN"/>
        </w:rPr>
        <w:br/>
        <w:t xml:space="preserve">                  └───────────┼───────────┘</w:t>
      </w:r>
      <w:r>
        <w:rPr>
          <w:rStyle w:val="CodeChar"/>
          <w:lang w:eastAsia="zh-CN"/>
        </w:rPr>
        <w:br/>
        <w:t xml:space="preserve">                                    ↓</w:t>
      </w:r>
      <w:r>
        <w:rPr>
          <w:rStyle w:val="CodeChar"/>
          <w:lang w:eastAsia="zh-CN"/>
        </w:rPr>
        <w:br/>
        <w:t xml:space="preserve">                            </w:t>
      </w:r>
      <w:r>
        <w:rPr>
          <w:rStyle w:val="CodeChar"/>
          <w:lang w:eastAsia="zh-CN"/>
        </w:rPr>
        <w:t>任务复盘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数据归档</w:t>
      </w:r>
      <w:r>
        <w:rPr>
          <w:rStyle w:val="CodeChar"/>
          <w:lang w:eastAsia="zh-CN"/>
        </w:rPr>
        <w:t xml:space="preserve"> → </w:t>
      </w:r>
      <w:r>
        <w:rPr>
          <w:rStyle w:val="CodeChar"/>
          <w:lang w:eastAsia="zh-CN"/>
        </w:rPr>
        <w:t>总结优化</w:t>
      </w:r>
      <w:r>
        <w:rPr>
          <w:rStyle w:val="CodeChar"/>
          <w:lang w:eastAsia="zh-CN"/>
        </w:rPr>
        <w:br/>
      </w:r>
    </w:p>
    <w:p w14:paraId="43FCC996" w14:textId="77777777" w:rsidR="00E62DC2" w:rsidRDefault="00E62DC2">
      <w:pPr>
        <w:rPr>
          <w:lang w:eastAsia="zh-CN"/>
        </w:rPr>
      </w:pPr>
    </w:p>
    <w:p w14:paraId="53CE5117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演练计划：</w:t>
      </w:r>
    </w:p>
    <w:p w14:paraId="2D09B1C7" w14:textId="77777777" w:rsidR="00E62DC2" w:rsidRDefault="00E62DC2">
      <w:pPr>
        <w:rPr>
          <w:lang w:eastAsia="zh-CN"/>
        </w:rPr>
      </w:pPr>
    </w:p>
    <w:p w14:paraId="67F5F1A3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lastRenderedPageBreak/>
        <w:t xml:space="preserve">1. </w:t>
      </w:r>
      <w:r>
        <w:rPr>
          <w:b/>
          <w:lang w:eastAsia="zh-CN"/>
        </w:rPr>
        <w:t>月度演练（每月</w:t>
      </w:r>
      <w:r>
        <w:rPr>
          <w:b/>
          <w:lang w:eastAsia="zh-CN"/>
        </w:rPr>
        <w:t>1</w:t>
      </w:r>
      <w:r>
        <w:rPr>
          <w:b/>
          <w:lang w:eastAsia="zh-CN"/>
        </w:rPr>
        <w:t>次）：</w:t>
      </w:r>
    </w:p>
    <w:p w14:paraId="6143EBF4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演练内容：</w:t>
      </w:r>
      <w:r>
        <w:rPr>
          <w:lang w:eastAsia="zh-CN"/>
        </w:rPr>
        <w:t xml:space="preserve"> </w:t>
      </w:r>
      <w:r>
        <w:rPr>
          <w:lang w:eastAsia="zh-CN"/>
        </w:rPr>
        <w:t>基础技能演练（无人机操作、急救技能、设备使用）</w:t>
      </w:r>
    </w:p>
    <w:p w14:paraId="05BFE582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参与人员：</w:t>
      </w:r>
      <w:r>
        <w:rPr>
          <w:lang w:eastAsia="zh-CN"/>
        </w:rPr>
        <w:t xml:space="preserve"> </w:t>
      </w:r>
      <w:r>
        <w:rPr>
          <w:lang w:eastAsia="zh-CN"/>
        </w:rPr>
        <w:t>全体轮值人员</w:t>
      </w:r>
    </w:p>
    <w:p w14:paraId="2DD454FD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演练时长：</w:t>
      </w:r>
      <w:r>
        <w:rPr>
          <w:lang w:eastAsia="zh-CN"/>
        </w:rPr>
        <w:t xml:space="preserve"> 2</w:t>
      </w:r>
      <w:r>
        <w:rPr>
          <w:lang w:eastAsia="zh-CN"/>
        </w:rPr>
        <w:t>小时</w:t>
      </w:r>
    </w:p>
    <w:p w14:paraId="45CD408E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考核标准：</w:t>
      </w:r>
      <w:r>
        <w:rPr>
          <w:lang w:eastAsia="zh-CN"/>
        </w:rPr>
        <w:t xml:space="preserve"> </w:t>
      </w:r>
      <w:r>
        <w:rPr>
          <w:lang w:eastAsia="zh-CN"/>
        </w:rPr>
        <w:t>操作规范、反应速度、协同配合</w:t>
      </w:r>
    </w:p>
    <w:p w14:paraId="6E326ED6" w14:textId="77777777" w:rsidR="00E62DC2" w:rsidRDefault="00E62DC2">
      <w:pPr>
        <w:rPr>
          <w:lang w:eastAsia="zh-CN"/>
        </w:rPr>
      </w:pPr>
    </w:p>
    <w:p w14:paraId="1FD2ED1F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b/>
          <w:lang w:eastAsia="zh-CN"/>
        </w:rPr>
        <w:t>季度演练（每季度</w:t>
      </w:r>
      <w:r>
        <w:rPr>
          <w:b/>
          <w:lang w:eastAsia="zh-CN"/>
        </w:rPr>
        <w:t>1</w:t>
      </w:r>
      <w:r>
        <w:rPr>
          <w:b/>
          <w:lang w:eastAsia="zh-CN"/>
        </w:rPr>
        <w:t>次）：</w:t>
      </w:r>
    </w:p>
    <w:p w14:paraId="79DF8EF5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演练内容：</w:t>
      </w:r>
      <w:r>
        <w:rPr>
          <w:lang w:eastAsia="zh-CN"/>
        </w:rPr>
        <w:t xml:space="preserve"> </w:t>
      </w:r>
      <w:r>
        <w:rPr>
          <w:lang w:eastAsia="zh-CN"/>
        </w:rPr>
        <w:t>综合应急演练（道路事故救援、山难搜救、森林防火）</w:t>
      </w:r>
    </w:p>
    <w:p w14:paraId="107C3EE6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参与人员：</w:t>
      </w:r>
      <w:r>
        <w:rPr>
          <w:lang w:eastAsia="zh-CN"/>
        </w:rPr>
        <w:t xml:space="preserve"> </w:t>
      </w:r>
      <w:r>
        <w:rPr>
          <w:lang w:eastAsia="zh-CN"/>
        </w:rPr>
        <w:t>全体人员</w:t>
      </w:r>
      <w:r>
        <w:rPr>
          <w:lang w:eastAsia="zh-CN"/>
        </w:rPr>
        <w:t xml:space="preserve"> + </w:t>
      </w:r>
      <w:r>
        <w:rPr>
          <w:lang w:eastAsia="zh-CN"/>
        </w:rPr>
        <w:t>第三方救援机构</w:t>
      </w:r>
      <w:r>
        <w:rPr>
          <w:lang w:eastAsia="zh-CN"/>
        </w:rPr>
        <w:t xml:space="preserve"> + </w:t>
      </w:r>
      <w:r>
        <w:rPr>
          <w:lang w:eastAsia="zh-CN"/>
        </w:rPr>
        <w:t>政府部门</w:t>
      </w:r>
    </w:p>
    <w:p w14:paraId="0985B4A1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演练时长：</w:t>
      </w:r>
      <w:r>
        <w:rPr>
          <w:lang w:eastAsia="zh-CN"/>
        </w:rPr>
        <w:t xml:space="preserve"> 4-6</w:t>
      </w:r>
      <w:r>
        <w:rPr>
          <w:lang w:eastAsia="zh-CN"/>
        </w:rPr>
        <w:t>小时</w:t>
      </w:r>
    </w:p>
    <w:p w14:paraId="696F4B5E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考核标准：</w:t>
      </w:r>
      <w:r>
        <w:rPr>
          <w:lang w:eastAsia="zh-CN"/>
        </w:rPr>
        <w:t xml:space="preserve"> </w:t>
      </w:r>
      <w:r>
        <w:rPr>
          <w:lang w:eastAsia="zh-CN"/>
        </w:rPr>
        <w:t>响应时效、指挥调度、资源协调、处置效果</w:t>
      </w:r>
    </w:p>
    <w:p w14:paraId="6DAB4EE8" w14:textId="77777777" w:rsidR="00E62DC2" w:rsidRDefault="00E62DC2">
      <w:pPr>
        <w:rPr>
          <w:lang w:eastAsia="zh-CN"/>
        </w:rPr>
      </w:pPr>
    </w:p>
    <w:p w14:paraId="5FFEFA7D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b/>
          <w:lang w:eastAsia="zh-CN"/>
        </w:rPr>
        <w:t>年度演练（每年</w:t>
      </w:r>
      <w:r>
        <w:rPr>
          <w:b/>
          <w:lang w:eastAsia="zh-CN"/>
        </w:rPr>
        <w:t>1</w:t>
      </w:r>
      <w:r>
        <w:rPr>
          <w:b/>
          <w:lang w:eastAsia="zh-CN"/>
        </w:rPr>
        <w:t>次）：</w:t>
      </w:r>
    </w:p>
    <w:p w14:paraId="53DC6FF1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演练内容：</w:t>
      </w:r>
      <w:r>
        <w:rPr>
          <w:lang w:eastAsia="zh-CN"/>
        </w:rPr>
        <w:t xml:space="preserve"> </w:t>
      </w:r>
      <w:r>
        <w:rPr>
          <w:lang w:eastAsia="zh-CN"/>
        </w:rPr>
        <w:t>重大灾害综合演练（多事故并发、跨部门协同、大规模救援）</w:t>
      </w:r>
    </w:p>
    <w:p w14:paraId="4ABF44EB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参与人员：</w:t>
      </w:r>
      <w:r>
        <w:rPr>
          <w:lang w:eastAsia="zh-CN"/>
        </w:rPr>
        <w:t xml:space="preserve"> </w:t>
      </w:r>
      <w:r>
        <w:rPr>
          <w:lang w:eastAsia="zh-CN"/>
        </w:rPr>
        <w:t>全体力量</w:t>
      </w:r>
      <w:r>
        <w:rPr>
          <w:lang w:eastAsia="zh-CN"/>
        </w:rPr>
        <w:t xml:space="preserve"> + </w:t>
      </w:r>
      <w:r>
        <w:rPr>
          <w:lang w:eastAsia="zh-CN"/>
        </w:rPr>
        <w:t>政府多部门</w:t>
      </w:r>
      <w:r>
        <w:rPr>
          <w:lang w:eastAsia="zh-CN"/>
        </w:rPr>
        <w:t xml:space="preserve"> + </w:t>
      </w:r>
      <w:r>
        <w:rPr>
          <w:lang w:eastAsia="zh-CN"/>
        </w:rPr>
        <w:t>第三方救援机构</w:t>
      </w:r>
      <w:r>
        <w:rPr>
          <w:lang w:eastAsia="zh-CN"/>
        </w:rPr>
        <w:t xml:space="preserve"> + </w:t>
      </w:r>
      <w:r>
        <w:rPr>
          <w:lang w:eastAsia="zh-CN"/>
        </w:rPr>
        <w:t>社区力量</w:t>
      </w:r>
    </w:p>
    <w:p w14:paraId="26C3D971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演练时长：</w:t>
      </w:r>
      <w:r>
        <w:rPr>
          <w:lang w:eastAsia="zh-CN"/>
        </w:rPr>
        <w:t xml:space="preserve"> 1-2</w:t>
      </w:r>
      <w:r>
        <w:rPr>
          <w:lang w:eastAsia="zh-CN"/>
        </w:rPr>
        <w:t>天</w:t>
      </w:r>
    </w:p>
    <w:p w14:paraId="4279975F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考核标准：</w:t>
      </w:r>
      <w:r>
        <w:rPr>
          <w:lang w:eastAsia="zh-CN"/>
        </w:rPr>
        <w:t xml:space="preserve"> </w:t>
      </w:r>
      <w:r>
        <w:rPr>
          <w:lang w:eastAsia="zh-CN"/>
        </w:rPr>
        <w:t>战略决策、资源整合、信息共享、社会联动</w:t>
      </w:r>
    </w:p>
    <w:p w14:paraId="4DB0F0C0" w14:textId="77777777" w:rsidR="00E62DC2" w:rsidRDefault="00E62DC2">
      <w:pPr>
        <w:rPr>
          <w:lang w:eastAsia="zh-CN"/>
        </w:rPr>
      </w:pPr>
    </w:p>
    <w:p w14:paraId="1810DC68" w14:textId="77777777" w:rsidR="00E62DC2" w:rsidRDefault="00E83AF7">
      <w:r>
        <w:rPr>
          <w:b/>
        </w:rPr>
        <w:t>2026</w:t>
      </w:r>
      <w:r>
        <w:rPr>
          <w:b/>
        </w:rPr>
        <w:t>年度演练计划表：</w:t>
      </w:r>
    </w:p>
    <w:p w14:paraId="59E42F69" w14:textId="77777777" w:rsidR="00E62DC2" w:rsidRDefault="00E62DC2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E62DC2" w14:paraId="21594FA5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21FBC0BD" w14:textId="77777777" w:rsidR="00E62DC2" w:rsidRDefault="00E83AF7">
            <w:r>
              <w:rPr>
                <w:b/>
              </w:rPr>
              <w:t>月份</w:t>
            </w:r>
          </w:p>
        </w:tc>
        <w:tc>
          <w:tcPr>
            <w:tcW w:w="1662" w:type="dxa"/>
            <w:shd w:val="clear" w:color="auto" w:fill="F2F2F2"/>
          </w:tcPr>
          <w:p w14:paraId="521DD439" w14:textId="77777777" w:rsidR="00E62DC2" w:rsidRDefault="00E83AF7">
            <w:r>
              <w:rPr>
                <w:b/>
              </w:rPr>
              <w:t>演练类型</w:t>
            </w:r>
          </w:p>
        </w:tc>
        <w:tc>
          <w:tcPr>
            <w:tcW w:w="1662" w:type="dxa"/>
            <w:shd w:val="clear" w:color="auto" w:fill="F2F2F2"/>
          </w:tcPr>
          <w:p w14:paraId="5D636612" w14:textId="77777777" w:rsidR="00E62DC2" w:rsidRDefault="00E83AF7">
            <w:r>
              <w:rPr>
                <w:b/>
              </w:rPr>
              <w:t>演练主题</w:t>
            </w:r>
          </w:p>
        </w:tc>
        <w:tc>
          <w:tcPr>
            <w:tcW w:w="1662" w:type="dxa"/>
            <w:shd w:val="clear" w:color="auto" w:fill="F2F2F2"/>
          </w:tcPr>
          <w:p w14:paraId="494FB8CC" w14:textId="77777777" w:rsidR="00E62DC2" w:rsidRDefault="00E83AF7">
            <w:r>
              <w:rPr>
                <w:b/>
              </w:rPr>
              <w:t>参与单位</w:t>
            </w:r>
          </w:p>
        </w:tc>
        <w:tc>
          <w:tcPr>
            <w:tcW w:w="1662" w:type="dxa"/>
            <w:shd w:val="clear" w:color="auto" w:fill="F2F2F2"/>
          </w:tcPr>
          <w:p w14:paraId="12715868" w14:textId="77777777" w:rsidR="00E62DC2" w:rsidRDefault="00E83AF7">
            <w:r>
              <w:rPr>
                <w:b/>
              </w:rPr>
              <w:t>预期目标</w:t>
            </w:r>
          </w:p>
        </w:tc>
      </w:tr>
      <w:tr w:rsidR="00E62DC2" w14:paraId="44B6758D" w14:textId="77777777">
        <w:trPr>
          <w:jc w:val="center"/>
        </w:trPr>
        <w:tc>
          <w:tcPr>
            <w:tcW w:w="1662" w:type="dxa"/>
          </w:tcPr>
          <w:p w14:paraId="7A5139D1" w14:textId="77777777" w:rsidR="00E62DC2" w:rsidRDefault="00E83AF7">
            <w:r>
              <w:t>3</w:t>
            </w:r>
            <w:r>
              <w:t>月</w:t>
            </w:r>
          </w:p>
        </w:tc>
        <w:tc>
          <w:tcPr>
            <w:tcW w:w="1662" w:type="dxa"/>
          </w:tcPr>
          <w:p w14:paraId="1923EEB4" w14:textId="77777777" w:rsidR="00E62DC2" w:rsidRDefault="00E83AF7">
            <w:r>
              <w:t>月度</w:t>
            </w:r>
          </w:p>
        </w:tc>
        <w:tc>
          <w:tcPr>
            <w:tcW w:w="1662" w:type="dxa"/>
          </w:tcPr>
          <w:p w14:paraId="128938E6" w14:textId="77777777" w:rsidR="00E62DC2" w:rsidRDefault="00E83AF7">
            <w:r>
              <w:t>无人机操作技能</w:t>
            </w:r>
          </w:p>
        </w:tc>
        <w:tc>
          <w:tcPr>
            <w:tcW w:w="1662" w:type="dxa"/>
          </w:tcPr>
          <w:p w14:paraId="35588A4D" w14:textId="77777777" w:rsidR="00E62DC2" w:rsidRDefault="00E83AF7">
            <w:r>
              <w:t>全体人员</w:t>
            </w:r>
          </w:p>
        </w:tc>
        <w:tc>
          <w:tcPr>
            <w:tcW w:w="1662" w:type="dxa"/>
          </w:tcPr>
          <w:p w14:paraId="20BE6F09" w14:textId="77777777" w:rsidR="00E62DC2" w:rsidRDefault="00E83AF7">
            <w:r>
              <w:t>熟练操作、应急反应</w:t>
            </w:r>
          </w:p>
        </w:tc>
      </w:tr>
      <w:tr w:rsidR="00E62DC2" w14:paraId="588568BC" w14:textId="77777777">
        <w:trPr>
          <w:jc w:val="center"/>
        </w:trPr>
        <w:tc>
          <w:tcPr>
            <w:tcW w:w="1662" w:type="dxa"/>
          </w:tcPr>
          <w:p w14:paraId="26C86E6D" w14:textId="77777777" w:rsidR="00E62DC2" w:rsidRDefault="00E83AF7">
            <w:r>
              <w:t>4</w:t>
            </w:r>
            <w:r>
              <w:t>月</w:t>
            </w:r>
          </w:p>
        </w:tc>
        <w:tc>
          <w:tcPr>
            <w:tcW w:w="1662" w:type="dxa"/>
          </w:tcPr>
          <w:p w14:paraId="72411B05" w14:textId="77777777" w:rsidR="00E62DC2" w:rsidRDefault="00E83AF7">
            <w:r>
              <w:t>季度</w:t>
            </w:r>
          </w:p>
        </w:tc>
        <w:tc>
          <w:tcPr>
            <w:tcW w:w="1662" w:type="dxa"/>
          </w:tcPr>
          <w:p w14:paraId="46B67D56" w14:textId="77777777" w:rsidR="00E62DC2" w:rsidRDefault="00E83AF7">
            <w:r>
              <w:t>G214</w:t>
            </w:r>
            <w:r>
              <w:t>道路事故救援</w:t>
            </w:r>
          </w:p>
        </w:tc>
        <w:tc>
          <w:tcPr>
            <w:tcW w:w="1662" w:type="dxa"/>
          </w:tcPr>
          <w:p w14:paraId="61F32315" w14:textId="77777777" w:rsidR="00E62DC2" w:rsidRDefault="00E83AF7">
            <w:r>
              <w:t>全体</w:t>
            </w:r>
            <w:r>
              <w:t>+</w:t>
            </w:r>
            <w:r>
              <w:t>交警</w:t>
            </w:r>
          </w:p>
        </w:tc>
        <w:tc>
          <w:tcPr>
            <w:tcW w:w="1662" w:type="dxa"/>
          </w:tcPr>
          <w:p w14:paraId="4795CA79" w14:textId="77777777" w:rsidR="00E62DC2" w:rsidRDefault="00E83AF7">
            <w:r>
              <w:t>空地协同、快速响应</w:t>
            </w:r>
          </w:p>
        </w:tc>
      </w:tr>
      <w:tr w:rsidR="00E62DC2" w14:paraId="29E09EB9" w14:textId="77777777">
        <w:trPr>
          <w:jc w:val="center"/>
        </w:trPr>
        <w:tc>
          <w:tcPr>
            <w:tcW w:w="1662" w:type="dxa"/>
          </w:tcPr>
          <w:p w14:paraId="110FD9E7" w14:textId="77777777" w:rsidR="00E62DC2" w:rsidRDefault="00E83AF7">
            <w:r>
              <w:t>5</w:t>
            </w:r>
            <w:r>
              <w:t>月</w:t>
            </w:r>
          </w:p>
        </w:tc>
        <w:tc>
          <w:tcPr>
            <w:tcW w:w="1662" w:type="dxa"/>
          </w:tcPr>
          <w:p w14:paraId="28273216" w14:textId="77777777" w:rsidR="00E62DC2" w:rsidRDefault="00E83AF7">
            <w:r>
              <w:t>月度</w:t>
            </w:r>
          </w:p>
        </w:tc>
        <w:tc>
          <w:tcPr>
            <w:tcW w:w="1662" w:type="dxa"/>
          </w:tcPr>
          <w:p w14:paraId="02B92E31" w14:textId="77777777" w:rsidR="00E62DC2" w:rsidRDefault="00E83AF7">
            <w:r>
              <w:t>急救技能培训</w:t>
            </w:r>
          </w:p>
        </w:tc>
        <w:tc>
          <w:tcPr>
            <w:tcW w:w="1662" w:type="dxa"/>
          </w:tcPr>
          <w:p w14:paraId="152DCA1F" w14:textId="77777777" w:rsidR="00E62DC2" w:rsidRDefault="00E83AF7">
            <w:r>
              <w:t>全体人员</w:t>
            </w:r>
          </w:p>
        </w:tc>
        <w:tc>
          <w:tcPr>
            <w:tcW w:w="1662" w:type="dxa"/>
          </w:tcPr>
          <w:p w14:paraId="18AFC336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AED</w:t>
            </w:r>
            <w:r>
              <w:rPr>
                <w:lang w:eastAsia="zh-CN"/>
              </w:rPr>
              <w:t>使用、创伤急救</w:t>
            </w:r>
          </w:p>
        </w:tc>
      </w:tr>
      <w:tr w:rsidR="00E62DC2" w14:paraId="7A4895A3" w14:textId="77777777">
        <w:trPr>
          <w:jc w:val="center"/>
        </w:trPr>
        <w:tc>
          <w:tcPr>
            <w:tcW w:w="1662" w:type="dxa"/>
          </w:tcPr>
          <w:p w14:paraId="2935EA36" w14:textId="77777777" w:rsidR="00E62DC2" w:rsidRDefault="00E83AF7">
            <w:r>
              <w:t>6</w:t>
            </w:r>
            <w:r>
              <w:t>月</w:t>
            </w:r>
          </w:p>
        </w:tc>
        <w:tc>
          <w:tcPr>
            <w:tcW w:w="1662" w:type="dxa"/>
          </w:tcPr>
          <w:p w14:paraId="1466ECA4" w14:textId="77777777" w:rsidR="00E62DC2" w:rsidRDefault="00E83AF7">
            <w:r>
              <w:t>季度</w:t>
            </w:r>
          </w:p>
        </w:tc>
        <w:tc>
          <w:tcPr>
            <w:tcW w:w="1662" w:type="dxa"/>
          </w:tcPr>
          <w:p w14:paraId="4B910CF2" w14:textId="77777777" w:rsidR="00E62DC2" w:rsidRDefault="00E83AF7">
            <w:r>
              <w:t>山难搜救演练</w:t>
            </w:r>
          </w:p>
        </w:tc>
        <w:tc>
          <w:tcPr>
            <w:tcW w:w="1662" w:type="dxa"/>
          </w:tcPr>
          <w:p w14:paraId="16AA70B1" w14:textId="77777777" w:rsidR="00E62DC2" w:rsidRDefault="00E83AF7">
            <w:r>
              <w:t>全体</w:t>
            </w:r>
            <w:r>
              <w:t>+</w:t>
            </w:r>
            <w:r>
              <w:t>蓝天救援队</w:t>
            </w:r>
          </w:p>
        </w:tc>
        <w:tc>
          <w:tcPr>
            <w:tcW w:w="1662" w:type="dxa"/>
          </w:tcPr>
          <w:p w14:paraId="23B1E270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热成像搜索、物资投送</w:t>
            </w:r>
          </w:p>
        </w:tc>
      </w:tr>
      <w:tr w:rsidR="00E62DC2" w14:paraId="3BCD68A3" w14:textId="77777777">
        <w:trPr>
          <w:jc w:val="center"/>
        </w:trPr>
        <w:tc>
          <w:tcPr>
            <w:tcW w:w="1662" w:type="dxa"/>
          </w:tcPr>
          <w:p w14:paraId="4DA17BD6" w14:textId="77777777" w:rsidR="00E62DC2" w:rsidRDefault="00E83AF7">
            <w:r>
              <w:t>7</w:t>
            </w:r>
            <w:r>
              <w:t>月</w:t>
            </w:r>
          </w:p>
        </w:tc>
        <w:tc>
          <w:tcPr>
            <w:tcW w:w="1662" w:type="dxa"/>
          </w:tcPr>
          <w:p w14:paraId="471890B1" w14:textId="77777777" w:rsidR="00E62DC2" w:rsidRDefault="00E83AF7">
            <w:r>
              <w:t>月度</w:t>
            </w:r>
          </w:p>
        </w:tc>
        <w:tc>
          <w:tcPr>
            <w:tcW w:w="1662" w:type="dxa"/>
          </w:tcPr>
          <w:p w14:paraId="1473A8E0" w14:textId="77777777" w:rsidR="00E62DC2" w:rsidRDefault="00E83AF7">
            <w:r>
              <w:t>森林防火监测</w:t>
            </w:r>
          </w:p>
        </w:tc>
        <w:tc>
          <w:tcPr>
            <w:tcW w:w="1662" w:type="dxa"/>
          </w:tcPr>
          <w:p w14:paraId="3422534C" w14:textId="77777777" w:rsidR="00E62DC2" w:rsidRDefault="00E83AF7">
            <w:r>
              <w:t>全体</w:t>
            </w:r>
            <w:r>
              <w:t>+</w:t>
            </w:r>
            <w:r>
              <w:t>林草部门</w:t>
            </w:r>
          </w:p>
        </w:tc>
        <w:tc>
          <w:tcPr>
            <w:tcW w:w="1662" w:type="dxa"/>
          </w:tcPr>
          <w:p w14:paraId="23E24DBF" w14:textId="77777777" w:rsidR="00E62DC2" w:rsidRDefault="00E83AF7">
            <w:r>
              <w:t>火情识别、预警上报</w:t>
            </w:r>
          </w:p>
        </w:tc>
      </w:tr>
      <w:tr w:rsidR="00E62DC2" w14:paraId="75743C23" w14:textId="77777777">
        <w:trPr>
          <w:jc w:val="center"/>
        </w:trPr>
        <w:tc>
          <w:tcPr>
            <w:tcW w:w="1662" w:type="dxa"/>
          </w:tcPr>
          <w:p w14:paraId="5233FD4C" w14:textId="77777777" w:rsidR="00E62DC2" w:rsidRDefault="00E83AF7">
            <w:r>
              <w:t>8</w:t>
            </w:r>
            <w:r>
              <w:t>月</w:t>
            </w:r>
          </w:p>
        </w:tc>
        <w:tc>
          <w:tcPr>
            <w:tcW w:w="1662" w:type="dxa"/>
          </w:tcPr>
          <w:p w14:paraId="2F891C69" w14:textId="77777777" w:rsidR="00E62DC2" w:rsidRDefault="00E83AF7">
            <w:r>
              <w:t>月度</w:t>
            </w:r>
          </w:p>
        </w:tc>
        <w:tc>
          <w:tcPr>
            <w:tcW w:w="1662" w:type="dxa"/>
          </w:tcPr>
          <w:p w14:paraId="3A13ACC8" w14:textId="77777777" w:rsidR="00E62DC2" w:rsidRDefault="00E83AF7">
            <w:r>
              <w:t>设备故障应急</w:t>
            </w:r>
          </w:p>
        </w:tc>
        <w:tc>
          <w:tcPr>
            <w:tcW w:w="1662" w:type="dxa"/>
          </w:tcPr>
          <w:p w14:paraId="1FD836D2" w14:textId="77777777" w:rsidR="00E62DC2" w:rsidRDefault="00E83AF7">
            <w:r>
              <w:t>全体人员</w:t>
            </w:r>
          </w:p>
        </w:tc>
        <w:tc>
          <w:tcPr>
            <w:tcW w:w="1662" w:type="dxa"/>
          </w:tcPr>
          <w:p w14:paraId="44BBD8AD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备用设备启</w:t>
            </w:r>
            <w:r>
              <w:rPr>
                <w:lang w:eastAsia="zh-CN"/>
              </w:rPr>
              <w:lastRenderedPageBreak/>
              <w:t>用、快速维修</w:t>
            </w:r>
          </w:p>
        </w:tc>
      </w:tr>
      <w:tr w:rsidR="00E62DC2" w14:paraId="0FCD820E" w14:textId="77777777">
        <w:trPr>
          <w:jc w:val="center"/>
        </w:trPr>
        <w:tc>
          <w:tcPr>
            <w:tcW w:w="1662" w:type="dxa"/>
          </w:tcPr>
          <w:p w14:paraId="0733FC03" w14:textId="77777777" w:rsidR="00E62DC2" w:rsidRDefault="00E83AF7">
            <w:r>
              <w:lastRenderedPageBreak/>
              <w:t>9</w:t>
            </w:r>
            <w:r>
              <w:t>月</w:t>
            </w:r>
          </w:p>
        </w:tc>
        <w:tc>
          <w:tcPr>
            <w:tcW w:w="1662" w:type="dxa"/>
          </w:tcPr>
          <w:p w14:paraId="7057A4C7" w14:textId="77777777" w:rsidR="00E62DC2" w:rsidRDefault="00E83AF7">
            <w:r>
              <w:t>季度</w:t>
            </w:r>
          </w:p>
        </w:tc>
        <w:tc>
          <w:tcPr>
            <w:tcW w:w="1662" w:type="dxa"/>
          </w:tcPr>
          <w:p w14:paraId="6D594E24" w14:textId="77777777" w:rsidR="00E62DC2" w:rsidRDefault="00E83AF7">
            <w:r>
              <w:t>多事故并发响应</w:t>
            </w:r>
          </w:p>
        </w:tc>
        <w:tc>
          <w:tcPr>
            <w:tcW w:w="1662" w:type="dxa"/>
          </w:tcPr>
          <w:p w14:paraId="1617B1D8" w14:textId="77777777" w:rsidR="00E62DC2" w:rsidRDefault="00E83AF7">
            <w:r>
              <w:t>全体</w:t>
            </w:r>
            <w:r>
              <w:t>+</w:t>
            </w:r>
            <w:r>
              <w:t>多政府部门</w:t>
            </w:r>
          </w:p>
        </w:tc>
        <w:tc>
          <w:tcPr>
            <w:tcW w:w="1662" w:type="dxa"/>
          </w:tcPr>
          <w:p w14:paraId="260E5B33" w14:textId="77777777" w:rsidR="00E62DC2" w:rsidRDefault="00E83AF7">
            <w:r>
              <w:t>资源调度、指挥协调</w:t>
            </w:r>
          </w:p>
        </w:tc>
      </w:tr>
      <w:tr w:rsidR="00E62DC2" w14:paraId="7A5ADF2D" w14:textId="77777777">
        <w:trPr>
          <w:jc w:val="center"/>
        </w:trPr>
        <w:tc>
          <w:tcPr>
            <w:tcW w:w="1662" w:type="dxa"/>
          </w:tcPr>
          <w:p w14:paraId="5A031459" w14:textId="77777777" w:rsidR="00E62DC2" w:rsidRDefault="00E83AF7">
            <w:r>
              <w:t>10</w:t>
            </w:r>
            <w:r>
              <w:t>月</w:t>
            </w:r>
          </w:p>
        </w:tc>
        <w:tc>
          <w:tcPr>
            <w:tcW w:w="1662" w:type="dxa"/>
          </w:tcPr>
          <w:p w14:paraId="43307C30" w14:textId="77777777" w:rsidR="00E62DC2" w:rsidRDefault="00E83AF7">
            <w:r>
              <w:t>月度</w:t>
            </w:r>
          </w:p>
        </w:tc>
        <w:tc>
          <w:tcPr>
            <w:tcW w:w="1662" w:type="dxa"/>
          </w:tcPr>
          <w:p w14:paraId="36191FD2" w14:textId="77777777" w:rsidR="00E62DC2" w:rsidRDefault="00E83AF7">
            <w:r>
              <w:t>通讯中断应急</w:t>
            </w:r>
          </w:p>
        </w:tc>
        <w:tc>
          <w:tcPr>
            <w:tcW w:w="1662" w:type="dxa"/>
          </w:tcPr>
          <w:p w14:paraId="7CE681B8" w14:textId="77777777" w:rsidR="00E62DC2" w:rsidRDefault="00E83AF7">
            <w:r>
              <w:t>全体人员</w:t>
            </w:r>
          </w:p>
        </w:tc>
        <w:tc>
          <w:tcPr>
            <w:tcW w:w="1662" w:type="dxa"/>
          </w:tcPr>
          <w:p w14:paraId="320B6628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卫星电话使用、中继通讯</w:t>
            </w:r>
          </w:p>
        </w:tc>
      </w:tr>
      <w:tr w:rsidR="00E62DC2" w14:paraId="3573A8B2" w14:textId="77777777">
        <w:trPr>
          <w:jc w:val="center"/>
        </w:trPr>
        <w:tc>
          <w:tcPr>
            <w:tcW w:w="1662" w:type="dxa"/>
          </w:tcPr>
          <w:p w14:paraId="0B30A89A" w14:textId="77777777" w:rsidR="00E62DC2" w:rsidRDefault="00E83AF7">
            <w:r>
              <w:t>11</w:t>
            </w:r>
            <w:r>
              <w:t>月</w:t>
            </w:r>
          </w:p>
        </w:tc>
        <w:tc>
          <w:tcPr>
            <w:tcW w:w="1662" w:type="dxa"/>
          </w:tcPr>
          <w:p w14:paraId="64C0DAF5" w14:textId="77777777" w:rsidR="00E62DC2" w:rsidRDefault="00E83AF7">
            <w:r>
              <w:t>月度</w:t>
            </w:r>
          </w:p>
        </w:tc>
        <w:tc>
          <w:tcPr>
            <w:tcW w:w="1662" w:type="dxa"/>
          </w:tcPr>
          <w:p w14:paraId="559CDFFD" w14:textId="77777777" w:rsidR="00E62DC2" w:rsidRDefault="00E83AF7">
            <w:r>
              <w:t>冬季高海拔救援</w:t>
            </w:r>
          </w:p>
        </w:tc>
        <w:tc>
          <w:tcPr>
            <w:tcW w:w="1662" w:type="dxa"/>
          </w:tcPr>
          <w:p w14:paraId="7E49D7D4" w14:textId="77777777" w:rsidR="00E62DC2" w:rsidRDefault="00E83AF7">
            <w:r>
              <w:t>全体人员</w:t>
            </w:r>
          </w:p>
        </w:tc>
        <w:tc>
          <w:tcPr>
            <w:tcW w:w="1662" w:type="dxa"/>
          </w:tcPr>
          <w:p w14:paraId="71E9E7EF" w14:textId="77777777" w:rsidR="00E62DC2" w:rsidRDefault="00E83AF7">
            <w:pPr>
              <w:rPr>
                <w:lang w:eastAsia="zh-CN"/>
              </w:rPr>
            </w:pPr>
            <w:r>
              <w:rPr>
                <w:lang w:eastAsia="zh-CN"/>
              </w:rPr>
              <w:t>低温环境救援、防寒措施</w:t>
            </w:r>
          </w:p>
        </w:tc>
      </w:tr>
      <w:tr w:rsidR="00E62DC2" w14:paraId="6E05AFFC" w14:textId="77777777">
        <w:trPr>
          <w:jc w:val="center"/>
        </w:trPr>
        <w:tc>
          <w:tcPr>
            <w:tcW w:w="1662" w:type="dxa"/>
          </w:tcPr>
          <w:p w14:paraId="311B8BA8" w14:textId="77777777" w:rsidR="00E62DC2" w:rsidRDefault="00E83AF7">
            <w:r>
              <w:t>12</w:t>
            </w:r>
            <w:r>
              <w:t>月</w:t>
            </w:r>
          </w:p>
        </w:tc>
        <w:tc>
          <w:tcPr>
            <w:tcW w:w="1662" w:type="dxa"/>
          </w:tcPr>
          <w:p w14:paraId="08C98174" w14:textId="77777777" w:rsidR="00E62DC2" w:rsidRDefault="00E83AF7">
            <w:r>
              <w:t>年度</w:t>
            </w:r>
          </w:p>
        </w:tc>
        <w:tc>
          <w:tcPr>
            <w:tcW w:w="1662" w:type="dxa"/>
          </w:tcPr>
          <w:p w14:paraId="3577F551" w14:textId="77777777" w:rsidR="00E62DC2" w:rsidRDefault="00E83AF7">
            <w:r>
              <w:t>重大灾害综合演练</w:t>
            </w:r>
          </w:p>
        </w:tc>
        <w:tc>
          <w:tcPr>
            <w:tcW w:w="1662" w:type="dxa"/>
          </w:tcPr>
          <w:p w14:paraId="560AE46A" w14:textId="77777777" w:rsidR="00E62DC2" w:rsidRDefault="00E83AF7">
            <w:r>
              <w:t>全体</w:t>
            </w:r>
            <w:r>
              <w:t>+</w:t>
            </w:r>
            <w:r>
              <w:t>政府</w:t>
            </w:r>
            <w:r>
              <w:t>+</w:t>
            </w:r>
            <w:r>
              <w:t>第三方</w:t>
            </w:r>
            <w:r>
              <w:t>+</w:t>
            </w:r>
            <w:r>
              <w:t>社区</w:t>
            </w:r>
          </w:p>
        </w:tc>
        <w:tc>
          <w:tcPr>
            <w:tcW w:w="1662" w:type="dxa"/>
          </w:tcPr>
          <w:p w14:paraId="7AE994FD" w14:textId="77777777" w:rsidR="00E62DC2" w:rsidRDefault="00E83AF7">
            <w:r>
              <w:t>全面检验、协同作战</w:t>
            </w:r>
          </w:p>
        </w:tc>
      </w:tr>
    </w:tbl>
    <w:p w14:paraId="6B3D3CF9" w14:textId="77777777" w:rsidR="00E62DC2" w:rsidRDefault="00E62DC2"/>
    <w:p w14:paraId="275901FD" w14:textId="77777777" w:rsidR="00E62DC2" w:rsidRDefault="00E62DC2">
      <w:pPr>
        <w:pStyle w:val="HorizontalRule"/>
        <w:pBdr>
          <w:top w:val="single" w:sz="8" w:space="0" w:color="CCCCCC"/>
        </w:pBdr>
      </w:pPr>
    </w:p>
    <w:p w14:paraId="1CADFF2F" w14:textId="77777777" w:rsidR="00E62DC2" w:rsidRDefault="00E62DC2"/>
    <w:p w14:paraId="5A23715C" w14:textId="77777777" w:rsidR="00E62DC2" w:rsidRDefault="00E83AF7">
      <w:pPr>
        <w:pStyle w:val="21"/>
        <w:rPr>
          <w:lang w:eastAsia="zh-CN"/>
        </w:rPr>
      </w:pPr>
      <w:r>
        <w:rPr>
          <w:lang w:eastAsia="zh-CN"/>
        </w:rPr>
        <w:t>六、风险管控与保障措施</w:t>
      </w:r>
    </w:p>
    <w:p w14:paraId="1CC0B49C" w14:textId="77777777" w:rsidR="00E62DC2" w:rsidRDefault="00E62DC2">
      <w:pPr>
        <w:rPr>
          <w:lang w:eastAsia="zh-CN"/>
        </w:rPr>
      </w:pPr>
    </w:p>
    <w:p w14:paraId="27DD8483" w14:textId="77777777" w:rsidR="00E62DC2" w:rsidRDefault="00E83AF7">
      <w:pPr>
        <w:pStyle w:val="3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政策与环保风险管控</w:t>
      </w:r>
    </w:p>
    <w:p w14:paraId="78316622" w14:textId="77777777" w:rsidR="00E62DC2" w:rsidRDefault="00E62DC2">
      <w:pPr>
        <w:rPr>
          <w:lang w:eastAsia="zh-CN"/>
        </w:rPr>
      </w:pPr>
    </w:p>
    <w:p w14:paraId="1A2830AC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核心风险：</w:t>
      </w:r>
      <w:r>
        <w:rPr>
          <w:lang w:eastAsia="zh-CN"/>
        </w:rPr>
        <w:t xml:space="preserve"> </w:t>
      </w:r>
      <w:r>
        <w:rPr>
          <w:lang w:eastAsia="zh-CN"/>
        </w:rPr>
        <w:t>生态红线触碰、环保政策收紧</w:t>
      </w:r>
    </w:p>
    <w:p w14:paraId="12DFF5CD" w14:textId="77777777" w:rsidR="00E62DC2" w:rsidRDefault="00E62DC2">
      <w:pPr>
        <w:rPr>
          <w:lang w:eastAsia="zh-CN"/>
        </w:rPr>
      </w:pPr>
    </w:p>
    <w:p w14:paraId="34E57F9B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管控措施：</w:t>
      </w:r>
    </w:p>
    <w:p w14:paraId="635D37BF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选址合规：</w:t>
      </w:r>
      <w:r>
        <w:rPr>
          <w:lang w:eastAsia="zh-CN"/>
        </w:rPr>
        <w:t xml:space="preserve"> </w:t>
      </w:r>
      <w:r>
        <w:rPr>
          <w:lang w:eastAsia="zh-CN"/>
        </w:rPr>
        <w:t>严格选址于一般控制区，避开核心保护区</w:t>
      </w:r>
    </w:p>
    <w:p w14:paraId="0A307D72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建筑合规：</w:t>
      </w:r>
      <w:r>
        <w:rPr>
          <w:lang w:eastAsia="zh-CN"/>
        </w:rPr>
        <w:t xml:space="preserve"> </w:t>
      </w:r>
      <w:r>
        <w:rPr>
          <w:lang w:eastAsia="zh-CN"/>
        </w:rPr>
        <w:t>全部采用可移动模块化建筑，无永久性设施</w:t>
      </w:r>
    </w:p>
    <w:p w14:paraId="014936D7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应急预案：</w:t>
      </w:r>
      <w:r>
        <w:rPr>
          <w:lang w:eastAsia="zh-CN"/>
        </w:rPr>
        <w:t xml:space="preserve"> </w:t>
      </w:r>
      <w:r>
        <w:rPr>
          <w:lang w:eastAsia="zh-CN"/>
        </w:rPr>
        <w:t>制定</w:t>
      </w:r>
      <w:r>
        <w:rPr>
          <w:lang w:eastAsia="zh-CN"/>
        </w:rPr>
        <w:t>24</w:t>
      </w:r>
      <w:r>
        <w:rPr>
          <w:lang w:eastAsia="zh-CN"/>
        </w:rPr>
        <w:t>小时内整体撤离方案，确保政策调整时快速响应</w:t>
      </w:r>
    </w:p>
    <w:p w14:paraId="70C980F6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备案审批：</w:t>
      </w:r>
      <w:r>
        <w:rPr>
          <w:lang w:eastAsia="zh-CN"/>
        </w:rPr>
        <w:t xml:space="preserve"> </w:t>
      </w:r>
      <w:r>
        <w:rPr>
          <w:lang w:eastAsia="zh-CN"/>
        </w:rPr>
        <w:t>所有建设、运营手续完备，经发改、文旅、应急、林草多部门备案</w:t>
      </w:r>
    </w:p>
    <w:p w14:paraId="7D6559AC" w14:textId="77777777" w:rsidR="00E62DC2" w:rsidRDefault="00E62DC2">
      <w:pPr>
        <w:rPr>
          <w:lang w:eastAsia="zh-CN"/>
        </w:rPr>
      </w:pPr>
    </w:p>
    <w:p w14:paraId="342E0DE7" w14:textId="77777777" w:rsidR="00E62DC2" w:rsidRDefault="00E83AF7">
      <w:pPr>
        <w:pStyle w:val="3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运营风险管控</w:t>
      </w:r>
    </w:p>
    <w:p w14:paraId="65D8187A" w14:textId="77777777" w:rsidR="00E62DC2" w:rsidRDefault="00E62DC2">
      <w:pPr>
        <w:rPr>
          <w:lang w:eastAsia="zh-CN"/>
        </w:rPr>
      </w:pPr>
    </w:p>
    <w:p w14:paraId="2E2FFE0D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核心风险：</w:t>
      </w:r>
      <w:r>
        <w:rPr>
          <w:lang w:eastAsia="zh-CN"/>
        </w:rPr>
        <w:t xml:space="preserve"> </w:t>
      </w:r>
      <w:r>
        <w:rPr>
          <w:lang w:eastAsia="zh-CN"/>
        </w:rPr>
        <w:t>旅游淡季收入下降、设备故障率高</w:t>
      </w:r>
    </w:p>
    <w:p w14:paraId="02320AA0" w14:textId="77777777" w:rsidR="00E62DC2" w:rsidRDefault="00E62DC2">
      <w:pPr>
        <w:rPr>
          <w:lang w:eastAsia="zh-CN"/>
        </w:rPr>
      </w:pPr>
    </w:p>
    <w:p w14:paraId="54CE3DB1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管控措施：</w:t>
      </w:r>
    </w:p>
    <w:p w14:paraId="07219788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业务互补：</w:t>
      </w:r>
      <w:r>
        <w:rPr>
          <w:lang w:eastAsia="zh-CN"/>
        </w:rPr>
        <w:t xml:space="preserve"> </w:t>
      </w:r>
      <w:r>
        <w:rPr>
          <w:lang w:eastAsia="zh-CN"/>
        </w:rPr>
        <w:t>淡季重点转向</w:t>
      </w:r>
      <w:r>
        <w:rPr>
          <w:lang w:eastAsia="zh-CN"/>
        </w:rPr>
        <w:t>To G</w:t>
      </w:r>
      <w:r>
        <w:rPr>
          <w:lang w:eastAsia="zh-CN"/>
        </w:rPr>
        <w:t>业务（森林防火监测），开展救援培训课程</w:t>
      </w:r>
    </w:p>
    <w:p w14:paraId="2EBEF9EC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设备冗余：</w:t>
      </w:r>
      <w:r>
        <w:rPr>
          <w:lang w:eastAsia="zh-CN"/>
        </w:rPr>
        <w:t xml:space="preserve"> </w:t>
      </w:r>
      <w:r>
        <w:rPr>
          <w:lang w:eastAsia="zh-CN"/>
        </w:rPr>
        <w:t>关键设备配备备用机，确保故障时快速替换</w:t>
      </w:r>
    </w:p>
    <w:p w14:paraId="6F86B171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b/>
          <w:lang w:eastAsia="zh-CN"/>
        </w:rPr>
        <w:t>技术外包：</w:t>
      </w:r>
      <w:r>
        <w:rPr>
          <w:lang w:eastAsia="zh-CN"/>
        </w:rPr>
        <w:t xml:space="preserve"> </w:t>
      </w:r>
      <w:r>
        <w:rPr>
          <w:lang w:eastAsia="zh-CN"/>
        </w:rPr>
        <w:t>与厂商签订年度维保协议，确保专业技术支持</w:t>
      </w:r>
    </w:p>
    <w:p w14:paraId="1D522CAC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资金储备：</w:t>
      </w:r>
      <w:r>
        <w:rPr>
          <w:lang w:eastAsia="zh-CN"/>
        </w:rPr>
        <w:t xml:space="preserve"> </w:t>
      </w:r>
      <w:r>
        <w:rPr>
          <w:lang w:eastAsia="zh-CN"/>
        </w:rPr>
        <w:t>预留</w:t>
      </w:r>
      <w:r>
        <w:rPr>
          <w:lang w:eastAsia="zh-CN"/>
        </w:rPr>
        <w:t>10%</w:t>
      </w:r>
      <w:r>
        <w:rPr>
          <w:lang w:eastAsia="zh-CN"/>
        </w:rPr>
        <w:t>备用金，应对市场波动</w:t>
      </w:r>
    </w:p>
    <w:p w14:paraId="74887642" w14:textId="77777777" w:rsidR="00E62DC2" w:rsidRDefault="00E62DC2">
      <w:pPr>
        <w:rPr>
          <w:lang w:eastAsia="zh-CN"/>
        </w:rPr>
      </w:pPr>
    </w:p>
    <w:p w14:paraId="322DAF86" w14:textId="77777777" w:rsidR="00E62DC2" w:rsidRDefault="00E83AF7">
      <w:pPr>
        <w:pStyle w:val="3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安全风险管控</w:t>
      </w:r>
    </w:p>
    <w:p w14:paraId="1DB37096" w14:textId="77777777" w:rsidR="00E62DC2" w:rsidRDefault="00E62DC2">
      <w:pPr>
        <w:rPr>
          <w:lang w:eastAsia="zh-CN"/>
        </w:rPr>
      </w:pPr>
    </w:p>
    <w:p w14:paraId="07F2FA38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核心风险：</w:t>
      </w:r>
      <w:r>
        <w:rPr>
          <w:lang w:eastAsia="zh-CN"/>
        </w:rPr>
        <w:t xml:space="preserve"> </w:t>
      </w:r>
      <w:r>
        <w:rPr>
          <w:lang w:eastAsia="zh-CN"/>
        </w:rPr>
        <w:t>无人机飞行事故、救援人员伤亡</w:t>
      </w:r>
    </w:p>
    <w:p w14:paraId="0F75F403" w14:textId="77777777" w:rsidR="00E62DC2" w:rsidRDefault="00E62DC2">
      <w:pPr>
        <w:rPr>
          <w:lang w:eastAsia="zh-CN"/>
        </w:rPr>
      </w:pPr>
    </w:p>
    <w:p w14:paraId="3B1EDD60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管控措施：</w:t>
      </w:r>
    </w:p>
    <w:p w14:paraId="2A1F6DE3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操作规范：</w:t>
      </w:r>
      <w:r>
        <w:rPr>
          <w:lang w:eastAsia="zh-CN"/>
        </w:rPr>
        <w:t xml:space="preserve"> </w:t>
      </w:r>
      <w:r>
        <w:rPr>
          <w:lang w:eastAsia="zh-CN"/>
        </w:rPr>
        <w:t>严格执行无人机操作规程，恶劣天气禁飞</w:t>
      </w:r>
    </w:p>
    <w:p w14:paraId="12C77848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保险保障：</w:t>
      </w:r>
      <w:r>
        <w:rPr>
          <w:lang w:eastAsia="zh-CN"/>
        </w:rPr>
        <w:t xml:space="preserve"> </w:t>
      </w:r>
      <w:r>
        <w:rPr>
          <w:lang w:eastAsia="zh-CN"/>
        </w:rPr>
        <w:t>为所有人员购买高额意外险、设备保险、第三者责任险</w:t>
      </w:r>
    </w:p>
    <w:p w14:paraId="095E1B55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培训考核：</w:t>
      </w:r>
      <w:r>
        <w:rPr>
          <w:lang w:eastAsia="zh-CN"/>
        </w:rPr>
        <w:t xml:space="preserve"> </w:t>
      </w:r>
      <w:r>
        <w:rPr>
          <w:lang w:eastAsia="zh-CN"/>
        </w:rPr>
        <w:t>定期开展安全培训，考核不合格者不得上岗</w:t>
      </w:r>
    </w:p>
    <w:p w14:paraId="7A4B2FB1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应急准备：</w:t>
      </w:r>
      <w:r>
        <w:rPr>
          <w:lang w:eastAsia="zh-CN"/>
        </w:rPr>
        <w:t xml:space="preserve"> </w:t>
      </w:r>
      <w:r>
        <w:rPr>
          <w:lang w:eastAsia="zh-CN"/>
        </w:rPr>
        <w:t>配备完整的急救设备和应急预案，确保快速响应</w:t>
      </w:r>
    </w:p>
    <w:p w14:paraId="317192C3" w14:textId="77777777" w:rsidR="00E62DC2" w:rsidRDefault="00E62DC2">
      <w:pPr>
        <w:rPr>
          <w:lang w:eastAsia="zh-CN"/>
        </w:rPr>
      </w:pPr>
    </w:p>
    <w:p w14:paraId="6D18073F" w14:textId="77777777" w:rsidR="00E62DC2" w:rsidRDefault="00E83AF7">
      <w:pPr>
        <w:pStyle w:val="31"/>
        <w:rPr>
          <w:lang w:eastAsia="zh-CN"/>
        </w:rPr>
      </w:pPr>
      <w:r>
        <w:rPr>
          <w:lang w:eastAsia="zh-CN"/>
        </w:rPr>
        <w:t xml:space="preserve">6.4 </w:t>
      </w:r>
      <w:r>
        <w:rPr>
          <w:lang w:eastAsia="zh-CN"/>
        </w:rPr>
        <w:t>社区关系风险管控</w:t>
      </w:r>
    </w:p>
    <w:p w14:paraId="4DDAF5DF" w14:textId="77777777" w:rsidR="00E62DC2" w:rsidRDefault="00E62DC2">
      <w:pPr>
        <w:rPr>
          <w:lang w:eastAsia="zh-CN"/>
        </w:rPr>
      </w:pPr>
    </w:p>
    <w:p w14:paraId="64173AC2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核心风险：</w:t>
      </w:r>
      <w:r>
        <w:rPr>
          <w:lang w:eastAsia="zh-CN"/>
        </w:rPr>
        <w:t xml:space="preserve"> </w:t>
      </w:r>
      <w:r>
        <w:rPr>
          <w:lang w:eastAsia="zh-CN"/>
        </w:rPr>
        <w:t>利益分配不均引发矛盾</w:t>
      </w:r>
    </w:p>
    <w:p w14:paraId="6A362101" w14:textId="77777777" w:rsidR="00E62DC2" w:rsidRDefault="00E62DC2">
      <w:pPr>
        <w:rPr>
          <w:lang w:eastAsia="zh-CN"/>
        </w:rPr>
      </w:pPr>
    </w:p>
    <w:p w14:paraId="399D1F38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管控措施：</w:t>
      </w:r>
    </w:p>
    <w:p w14:paraId="5BC38AD9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利益捆绑：</w:t>
      </w:r>
      <w:r>
        <w:rPr>
          <w:lang w:eastAsia="zh-CN"/>
        </w:rPr>
        <w:t xml:space="preserve"> </w:t>
      </w:r>
      <w:r>
        <w:rPr>
          <w:lang w:eastAsia="zh-CN"/>
        </w:rPr>
        <w:t>年净利润</w:t>
      </w:r>
      <w:r>
        <w:rPr>
          <w:lang w:eastAsia="zh-CN"/>
        </w:rPr>
        <w:t>15%</w:t>
      </w:r>
      <w:r>
        <w:rPr>
          <w:lang w:eastAsia="zh-CN"/>
        </w:rPr>
        <w:t>社区分红，</w:t>
      </w:r>
      <w:r>
        <w:rPr>
          <w:lang w:eastAsia="zh-CN"/>
        </w:rPr>
        <w:t>30%</w:t>
      </w:r>
      <w:r>
        <w:rPr>
          <w:lang w:eastAsia="zh-CN"/>
        </w:rPr>
        <w:t>本地化用工</w:t>
      </w:r>
    </w:p>
    <w:p w14:paraId="77B2890F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透明管理：</w:t>
      </w:r>
      <w:r>
        <w:rPr>
          <w:lang w:eastAsia="zh-CN"/>
        </w:rPr>
        <w:t xml:space="preserve"> </w:t>
      </w:r>
      <w:r>
        <w:rPr>
          <w:lang w:eastAsia="zh-CN"/>
        </w:rPr>
        <w:t>定期公开财务数据，接受社区监督</w:t>
      </w:r>
    </w:p>
    <w:p w14:paraId="174109AD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深度合作：</w:t>
      </w:r>
      <w:r>
        <w:rPr>
          <w:lang w:eastAsia="zh-CN"/>
        </w:rPr>
        <w:t xml:space="preserve"> </w:t>
      </w:r>
      <w:r>
        <w:rPr>
          <w:lang w:eastAsia="zh-CN"/>
        </w:rPr>
        <w:t>社区可优先入股，形成利益共同体</w:t>
      </w:r>
    </w:p>
    <w:p w14:paraId="351CE3AD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文化交流：</w:t>
      </w:r>
      <w:r>
        <w:rPr>
          <w:lang w:eastAsia="zh-CN"/>
        </w:rPr>
        <w:t xml:space="preserve"> </w:t>
      </w:r>
      <w:r>
        <w:rPr>
          <w:lang w:eastAsia="zh-CN"/>
        </w:rPr>
        <w:t>定期开展社区活动，增进理解与信任</w:t>
      </w:r>
    </w:p>
    <w:p w14:paraId="305735AC" w14:textId="77777777" w:rsidR="00E62DC2" w:rsidRDefault="00E62DC2">
      <w:pPr>
        <w:rPr>
          <w:lang w:eastAsia="zh-CN"/>
        </w:rPr>
      </w:pPr>
    </w:p>
    <w:p w14:paraId="1CB2C873" w14:textId="77777777" w:rsidR="00E62DC2" w:rsidRDefault="00E62DC2">
      <w:pPr>
        <w:pStyle w:val="HorizontalRule"/>
        <w:pBdr>
          <w:top w:val="single" w:sz="8" w:space="0" w:color="CCCCCC"/>
        </w:pBdr>
        <w:rPr>
          <w:lang w:eastAsia="zh-CN"/>
        </w:rPr>
      </w:pPr>
    </w:p>
    <w:p w14:paraId="11C0A9C3" w14:textId="77777777" w:rsidR="00E62DC2" w:rsidRDefault="00E62DC2">
      <w:pPr>
        <w:rPr>
          <w:lang w:eastAsia="zh-CN"/>
        </w:rPr>
      </w:pPr>
    </w:p>
    <w:p w14:paraId="273D6A58" w14:textId="77777777" w:rsidR="00E62DC2" w:rsidRDefault="00E83AF7">
      <w:pPr>
        <w:pStyle w:val="21"/>
        <w:rPr>
          <w:lang w:eastAsia="zh-CN"/>
        </w:rPr>
      </w:pPr>
      <w:r>
        <w:rPr>
          <w:lang w:eastAsia="zh-CN"/>
        </w:rPr>
        <w:t>七、预期效益评估</w:t>
      </w:r>
    </w:p>
    <w:p w14:paraId="7A2576E6" w14:textId="77777777" w:rsidR="00E62DC2" w:rsidRDefault="00E62DC2">
      <w:pPr>
        <w:rPr>
          <w:lang w:eastAsia="zh-CN"/>
        </w:rPr>
      </w:pPr>
    </w:p>
    <w:p w14:paraId="0A4F59F5" w14:textId="77777777" w:rsidR="00E62DC2" w:rsidRDefault="00E83AF7">
      <w:pPr>
        <w:pStyle w:val="3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经济效益</w:t>
      </w:r>
    </w:p>
    <w:p w14:paraId="213ABDFC" w14:textId="77777777" w:rsidR="00E62DC2" w:rsidRDefault="00E62DC2">
      <w:pPr>
        <w:rPr>
          <w:lang w:eastAsia="zh-CN"/>
        </w:rPr>
      </w:pPr>
    </w:p>
    <w:p w14:paraId="659725F1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收入预测（保守估计）：</w:t>
      </w:r>
    </w:p>
    <w:p w14:paraId="72976DA2" w14:textId="77777777" w:rsidR="00E62DC2" w:rsidRDefault="00E83AF7">
      <w:pPr>
        <w:ind w:hanging="142"/>
      </w:pPr>
      <w:r>
        <w:lastRenderedPageBreak/>
        <w:t>• To C</w:t>
      </w:r>
      <w:r>
        <w:t>住宿服务：</w:t>
      </w:r>
      <w:r>
        <w:t>240</w:t>
      </w:r>
      <w:r>
        <w:t>万元</w:t>
      </w:r>
      <w:r>
        <w:t>/</w:t>
      </w:r>
      <w:r>
        <w:t>年（新增）</w:t>
      </w:r>
    </w:p>
    <w:p w14:paraId="3655CCF3" w14:textId="77777777" w:rsidR="00E62DC2" w:rsidRDefault="00E83AF7">
      <w:pPr>
        <w:ind w:hanging="142"/>
      </w:pPr>
      <w:r>
        <w:t>• To C</w:t>
      </w:r>
      <w:r>
        <w:t>共享旅拍：</w:t>
      </w:r>
      <w:r>
        <w:t>100</w:t>
      </w:r>
      <w:r>
        <w:t>万元</w:t>
      </w:r>
      <w:r>
        <w:t>/</w:t>
      </w:r>
      <w:r>
        <w:t>年（调整）</w:t>
      </w:r>
    </w:p>
    <w:p w14:paraId="14A44BBD" w14:textId="77777777" w:rsidR="00E62DC2" w:rsidRDefault="00E83AF7">
      <w:pPr>
        <w:ind w:hanging="142"/>
      </w:pPr>
      <w:r>
        <w:t>• To C</w:t>
      </w:r>
      <w:r>
        <w:t>补给服务：</w:t>
      </w:r>
      <w:r>
        <w:t>60</w:t>
      </w:r>
      <w:r>
        <w:t>万元</w:t>
      </w:r>
      <w:r>
        <w:t>/</w:t>
      </w:r>
      <w:r>
        <w:t>年（调整）</w:t>
      </w:r>
    </w:p>
    <w:p w14:paraId="7DFA53BE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>• To G</w:t>
      </w:r>
      <w:r>
        <w:rPr>
          <w:lang w:eastAsia="zh-CN"/>
        </w:rPr>
        <w:t>政府服务：</w:t>
      </w:r>
      <w:r>
        <w:rPr>
          <w:lang w:eastAsia="zh-CN"/>
        </w:rPr>
        <w:t>50</w:t>
      </w:r>
      <w:r>
        <w:rPr>
          <w:lang w:eastAsia="zh-CN"/>
        </w:rPr>
        <w:t>万元</w:t>
      </w:r>
      <w:r>
        <w:rPr>
          <w:lang w:eastAsia="zh-CN"/>
        </w:rPr>
        <w:t>/</w:t>
      </w:r>
      <w:r>
        <w:rPr>
          <w:lang w:eastAsia="zh-CN"/>
        </w:rPr>
        <w:t>年</w:t>
      </w:r>
    </w:p>
    <w:p w14:paraId="076BA82C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>• To B</w:t>
      </w:r>
      <w:r>
        <w:rPr>
          <w:lang w:eastAsia="zh-CN"/>
        </w:rPr>
        <w:t>研学教育：</w:t>
      </w:r>
      <w:r>
        <w:rPr>
          <w:lang w:eastAsia="zh-CN"/>
        </w:rPr>
        <w:t>249</w:t>
      </w:r>
      <w:r>
        <w:rPr>
          <w:lang w:eastAsia="zh-CN"/>
        </w:rPr>
        <w:t>万元</w:t>
      </w:r>
      <w:r>
        <w:rPr>
          <w:lang w:eastAsia="zh-CN"/>
        </w:rPr>
        <w:t>/</w:t>
      </w:r>
      <w:r>
        <w:rPr>
          <w:lang w:eastAsia="zh-CN"/>
        </w:rPr>
        <w:t>年（调整为详细研学业务）</w:t>
      </w:r>
    </w:p>
    <w:p w14:paraId="481F551C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年总营收：</w:t>
      </w:r>
      <w:r>
        <w:rPr>
          <w:b/>
          <w:lang w:eastAsia="zh-CN"/>
        </w:rPr>
        <w:t>699</w:t>
      </w:r>
      <w:r>
        <w:rPr>
          <w:b/>
          <w:lang w:eastAsia="zh-CN"/>
        </w:rPr>
        <w:t>万元</w:t>
      </w:r>
    </w:p>
    <w:p w14:paraId="7510E4B1" w14:textId="77777777" w:rsidR="00E62DC2" w:rsidRDefault="00E62DC2">
      <w:pPr>
        <w:rPr>
          <w:lang w:eastAsia="zh-CN"/>
        </w:rPr>
      </w:pPr>
    </w:p>
    <w:p w14:paraId="24224C1E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成本预测：</w:t>
      </w:r>
    </w:p>
    <w:p w14:paraId="52CEF171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人员成本：</w:t>
      </w:r>
      <w:r>
        <w:rPr>
          <w:lang w:eastAsia="zh-CN"/>
        </w:rPr>
        <w:t>268</w:t>
      </w:r>
      <w:r>
        <w:rPr>
          <w:lang w:eastAsia="zh-CN"/>
        </w:rPr>
        <w:t>万元</w:t>
      </w:r>
      <w:r>
        <w:rPr>
          <w:lang w:eastAsia="zh-CN"/>
        </w:rPr>
        <w:t>/</w:t>
      </w:r>
      <w:r>
        <w:rPr>
          <w:lang w:eastAsia="zh-CN"/>
        </w:rPr>
        <w:t>年</w:t>
      </w:r>
    </w:p>
    <w:p w14:paraId="68114E05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设备折旧：</w:t>
      </w:r>
      <w:r>
        <w:rPr>
          <w:lang w:eastAsia="zh-CN"/>
        </w:rPr>
        <w:t>50</w:t>
      </w:r>
      <w:r>
        <w:rPr>
          <w:lang w:eastAsia="zh-CN"/>
        </w:rPr>
        <w:t>万元</w:t>
      </w:r>
      <w:r>
        <w:rPr>
          <w:lang w:eastAsia="zh-CN"/>
        </w:rPr>
        <w:t>/</w:t>
      </w:r>
      <w:r>
        <w:rPr>
          <w:lang w:eastAsia="zh-CN"/>
        </w:rPr>
        <w:t>年</w:t>
      </w:r>
    </w:p>
    <w:p w14:paraId="7AEB0B13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运营成本：</w:t>
      </w:r>
      <w:r>
        <w:rPr>
          <w:lang w:eastAsia="zh-CN"/>
        </w:rPr>
        <w:t>30</w:t>
      </w:r>
      <w:r>
        <w:rPr>
          <w:lang w:eastAsia="zh-CN"/>
        </w:rPr>
        <w:t>万元</w:t>
      </w:r>
      <w:r>
        <w:rPr>
          <w:lang w:eastAsia="zh-CN"/>
        </w:rPr>
        <w:t>/</w:t>
      </w:r>
      <w:r>
        <w:rPr>
          <w:lang w:eastAsia="zh-CN"/>
        </w:rPr>
        <w:t>年</w:t>
      </w:r>
    </w:p>
    <w:p w14:paraId="2614E25F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社区分红：</w:t>
      </w:r>
      <w:r>
        <w:rPr>
          <w:lang w:eastAsia="zh-CN"/>
        </w:rPr>
        <w:t>30</w:t>
      </w:r>
      <w:r>
        <w:rPr>
          <w:lang w:eastAsia="zh-CN"/>
        </w:rPr>
        <w:t>万元（按净利润</w:t>
      </w:r>
      <w:r>
        <w:rPr>
          <w:lang w:eastAsia="zh-CN"/>
        </w:rPr>
        <w:t>15%</w:t>
      </w:r>
      <w:r>
        <w:rPr>
          <w:lang w:eastAsia="zh-CN"/>
        </w:rPr>
        <w:t>计算）</w:t>
      </w:r>
    </w:p>
    <w:p w14:paraId="0A3D23C4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年总成本：约</w:t>
      </w:r>
      <w:r>
        <w:rPr>
          <w:b/>
          <w:lang w:eastAsia="zh-CN"/>
        </w:rPr>
        <w:t>378</w:t>
      </w:r>
      <w:r>
        <w:rPr>
          <w:b/>
          <w:lang w:eastAsia="zh-CN"/>
        </w:rPr>
        <w:t>万元</w:t>
      </w:r>
    </w:p>
    <w:p w14:paraId="6691D418" w14:textId="77777777" w:rsidR="00E62DC2" w:rsidRDefault="00E62DC2">
      <w:pPr>
        <w:rPr>
          <w:lang w:eastAsia="zh-CN"/>
        </w:rPr>
      </w:pPr>
    </w:p>
    <w:p w14:paraId="038277E9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修正后的成本预测（实际运营优化后）：</w:t>
      </w:r>
    </w:p>
    <w:p w14:paraId="3F3EDB4B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人员成本：</w:t>
      </w:r>
      <w:r>
        <w:rPr>
          <w:lang w:eastAsia="zh-CN"/>
        </w:rPr>
        <w:t>200</w:t>
      </w:r>
      <w:r>
        <w:rPr>
          <w:lang w:eastAsia="zh-CN"/>
        </w:rPr>
        <w:t>万元</w:t>
      </w:r>
      <w:r>
        <w:rPr>
          <w:lang w:eastAsia="zh-CN"/>
        </w:rPr>
        <w:t>/</w:t>
      </w:r>
      <w:r>
        <w:rPr>
          <w:lang w:eastAsia="zh-CN"/>
        </w:rPr>
        <w:t>年（部分岗位兼职、本地化优化）</w:t>
      </w:r>
    </w:p>
    <w:p w14:paraId="696FA82E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设备折旧：</w:t>
      </w:r>
      <w:r>
        <w:rPr>
          <w:lang w:eastAsia="zh-CN"/>
        </w:rPr>
        <w:t>50</w:t>
      </w:r>
      <w:r>
        <w:rPr>
          <w:lang w:eastAsia="zh-CN"/>
        </w:rPr>
        <w:t>万元</w:t>
      </w:r>
      <w:r>
        <w:rPr>
          <w:lang w:eastAsia="zh-CN"/>
        </w:rPr>
        <w:t>/</w:t>
      </w:r>
      <w:r>
        <w:rPr>
          <w:lang w:eastAsia="zh-CN"/>
        </w:rPr>
        <w:t>年</w:t>
      </w:r>
    </w:p>
    <w:p w14:paraId="7B93E80A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运营成本：</w:t>
      </w:r>
      <w:r>
        <w:rPr>
          <w:lang w:eastAsia="zh-CN"/>
        </w:rPr>
        <w:t>50</w:t>
      </w:r>
      <w:r>
        <w:rPr>
          <w:lang w:eastAsia="zh-CN"/>
        </w:rPr>
        <w:t>万元</w:t>
      </w:r>
      <w:r>
        <w:rPr>
          <w:lang w:eastAsia="zh-CN"/>
        </w:rPr>
        <w:t>/</w:t>
      </w:r>
      <w:r>
        <w:rPr>
          <w:lang w:eastAsia="zh-CN"/>
        </w:rPr>
        <w:t>年</w:t>
      </w:r>
    </w:p>
    <w:p w14:paraId="7439C715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社区分红：</w:t>
      </w:r>
      <w:r>
        <w:rPr>
          <w:lang w:eastAsia="zh-CN"/>
        </w:rPr>
        <w:t>30</w:t>
      </w:r>
      <w:r>
        <w:rPr>
          <w:lang w:eastAsia="zh-CN"/>
        </w:rPr>
        <w:t>万元</w:t>
      </w:r>
      <w:r>
        <w:rPr>
          <w:lang w:eastAsia="zh-CN"/>
        </w:rPr>
        <w:t>/</w:t>
      </w:r>
      <w:r>
        <w:rPr>
          <w:lang w:eastAsia="zh-CN"/>
        </w:rPr>
        <w:t>年</w:t>
      </w:r>
    </w:p>
    <w:p w14:paraId="67976FC8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年总成本：约</w:t>
      </w:r>
      <w:r>
        <w:rPr>
          <w:b/>
          <w:lang w:eastAsia="zh-CN"/>
        </w:rPr>
        <w:t>330</w:t>
      </w:r>
      <w:r>
        <w:rPr>
          <w:b/>
          <w:lang w:eastAsia="zh-CN"/>
        </w:rPr>
        <w:t>万元</w:t>
      </w:r>
    </w:p>
    <w:p w14:paraId="37A82EF0" w14:textId="77777777" w:rsidR="00E62DC2" w:rsidRDefault="00E62DC2">
      <w:pPr>
        <w:rPr>
          <w:lang w:eastAsia="zh-CN"/>
        </w:rPr>
      </w:pPr>
    </w:p>
    <w:p w14:paraId="4A1D7A83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年净利润：约</w:t>
      </w:r>
      <w:r>
        <w:rPr>
          <w:b/>
          <w:lang w:eastAsia="zh-CN"/>
        </w:rPr>
        <w:t>200-300</w:t>
      </w:r>
      <w:r>
        <w:rPr>
          <w:b/>
          <w:lang w:eastAsia="zh-CN"/>
        </w:rPr>
        <w:t>万元</w:t>
      </w:r>
    </w:p>
    <w:p w14:paraId="67F1DECF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投资回收期：</w:t>
      </w:r>
      <w:r>
        <w:rPr>
          <w:b/>
          <w:lang w:eastAsia="zh-CN"/>
        </w:rPr>
        <w:t>2.5-3</w:t>
      </w:r>
      <w:r>
        <w:rPr>
          <w:b/>
          <w:lang w:eastAsia="zh-CN"/>
        </w:rPr>
        <w:t>年</w:t>
      </w:r>
    </w:p>
    <w:p w14:paraId="44FDA8A1" w14:textId="77777777" w:rsidR="00E62DC2" w:rsidRDefault="00E62DC2">
      <w:pPr>
        <w:rPr>
          <w:lang w:eastAsia="zh-CN"/>
        </w:rPr>
      </w:pPr>
    </w:p>
    <w:p w14:paraId="523B04E0" w14:textId="77777777" w:rsidR="00E62DC2" w:rsidRDefault="00E83AF7">
      <w:pPr>
        <w:pStyle w:val="31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社会效益</w:t>
      </w:r>
    </w:p>
    <w:p w14:paraId="3D36DDCA" w14:textId="77777777" w:rsidR="00E62DC2" w:rsidRDefault="00E62DC2">
      <w:pPr>
        <w:rPr>
          <w:lang w:eastAsia="zh-CN"/>
        </w:rPr>
      </w:pPr>
    </w:p>
    <w:p w14:paraId="7CE7751B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b/>
          <w:lang w:eastAsia="zh-CN"/>
        </w:rPr>
        <w:t>应急救援能力提升：</w:t>
      </w:r>
    </w:p>
    <w:p w14:paraId="56848E22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构建</w:t>
      </w:r>
      <w:r>
        <w:rPr>
          <w:lang w:eastAsia="zh-CN"/>
        </w:rPr>
        <w:t>"15</w:t>
      </w:r>
      <w:r>
        <w:rPr>
          <w:lang w:eastAsia="zh-CN"/>
        </w:rPr>
        <w:t>分钟空中应急响应圈</w:t>
      </w:r>
      <w:r>
        <w:rPr>
          <w:lang w:eastAsia="zh-CN"/>
        </w:rPr>
        <w:t>"</w:t>
      </w:r>
    </w:p>
    <w:p w14:paraId="364D9BD3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年均执行救援任务</w:t>
      </w:r>
      <w:r>
        <w:rPr>
          <w:lang w:eastAsia="zh-CN"/>
        </w:rPr>
        <w:t>50-100</w:t>
      </w:r>
      <w:r>
        <w:rPr>
          <w:lang w:eastAsia="zh-CN"/>
        </w:rPr>
        <w:t>次</w:t>
      </w:r>
    </w:p>
    <w:p w14:paraId="5A5FAF97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挽回经济损失超</w:t>
      </w:r>
      <w:r>
        <w:rPr>
          <w:lang w:eastAsia="zh-CN"/>
        </w:rPr>
        <w:t>1000</w:t>
      </w:r>
      <w:r>
        <w:rPr>
          <w:lang w:eastAsia="zh-CN"/>
        </w:rPr>
        <w:t>万元</w:t>
      </w:r>
    </w:p>
    <w:p w14:paraId="23E007B4" w14:textId="77777777" w:rsidR="00E62DC2" w:rsidRDefault="00E62DC2">
      <w:pPr>
        <w:rPr>
          <w:lang w:eastAsia="zh-CN"/>
        </w:rPr>
      </w:pPr>
    </w:p>
    <w:p w14:paraId="649441AE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lastRenderedPageBreak/>
        <w:t xml:space="preserve">2. </w:t>
      </w:r>
      <w:r>
        <w:rPr>
          <w:b/>
          <w:lang w:eastAsia="zh-CN"/>
        </w:rPr>
        <w:t>旅游品质改善：</w:t>
      </w:r>
    </w:p>
    <w:p w14:paraId="26A8A061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解决</w:t>
      </w:r>
      <w:r>
        <w:rPr>
          <w:lang w:eastAsia="zh-CN"/>
        </w:rPr>
        <w:t>G214</w:t>
      </w:r>
      <w:r>
        <w:rPr>
          <w:lang w:eastAsia="zh-CN"/>
        </w:rPr>
        <w:t>国道</w:t>
      </w:r>
      <w:r>
        <w:rPr>
          <w:lang w:eastAsia="zh-CN"/>
        </w:rPr>
        <w:t>"</w:t>
      </w:r>
      <w:r>
        <w:rPr>
          <w:lang w:eastAsia="zh-CN"/>
        </w:rPr>
        <w:t>停车难、如厕难、吸氧难</w:t>
      </w:r>
      <w:r>
        <w:rPr>
          <w:lang w:eastAsia="zh-CN"/>
        </w:rPr>
        <w:t>"</w:t>
      </w:r>
      <w:r>
        <w:rPr>
          <w:lang w:eastAsia="zh-CN"/>
        </w:rPr>
        <w:t>三大痛点</w:t>
      </w:r>
    </w:p>
    <w:p w14:paraId="2E1D7FDB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年服务游客超</w:t>
      </w:r>
      <w:r>
        <w:rPr>
          <w:lang w:eastAsia="zh-CN"/>
        </w:rPr>
        <w:t>10</w:t>
      </w:r>
      <w:r>
        <w:rPr>
          <w:lang w:eastAsia="zh-CN"/>
        </w:rPr>
        <w:t>万人次</w:t>
      </w:r>
    </w:p>
    <w:p w14:paraId="3CBECD80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游客满意度提升至</w:t>
      </w:r>
      <w:r>
        <w:rPr>
          <w:lang w:eastAsia="zh-CN"/>
        </w:rPr>
        <w:t>90%</w:t>
      </w:r>
      <w:r>
        <w:rPr>
          <w:lang w:eastAsia="zh-CN"/>
        </w:rPr>
        <w:t>以上</w:t>
      </w:r>
    </w:p>
    <w:p w14:paraId="7EDE7246" w14:textId="77777777" w:rsidR="00E62DC2" w:rsidRDefault="00E62DC2">
      <w:pPr>
        <w:rPr>
          <w:rFonts w:hint="eastAsia"/>
          <w:lang w:eastAsia="zh-CN"/>
        </w:rPr>
      </w:pPr>
    </w:p>
    <w:p w14:paraId="36D2F246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b/>
          <w:lang w:eastAsia="zh-CN"/>
        </w:rPr>
        <w:t>就业与增收：</w:t>
      </w:r>
    </w:p>
    <w:p w14:paraId="55A5313C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创造就业岗位</w:t>
      </w:r>
      <w:r>
        <w:rPr>
          <w:lang w:eastAsia="zh-CN"/>
        </w:rPr>
        <w:t>22</w:t>
      </w:r>
      <w:r>
        <w:rPr>
          <w:lang w:eastAsia="zh-CN"/>
        </w:rPr>
        <w:t>个（本地化</w:t>
      </w:r>
      <w:r>
        <w:rPr>
          <w:lang w:eastAsia="zh-CN"/>
        </w:rPr>
        <w:t>59%</w:t>
      </w:r>
      <w:r>
        <w:rPr>
          <w:lang w:eastAsia="zh-CN"/>
        </w:rPr>
        <w:t>）</w:t>
      </w:r>
    </w:p>
    <w:p w14:paraId="3D5EA16A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社区年分红</w:t>
      </w:r>
      <w:r>
        <w:rPr>
          <w:lang w:eastAsia="zh-CN"/>
        </w:rPr>
        <w:t>30</w:t>
      </w:r>
      <w:r>
        <w:rPr>
          <w:lang w:eastAsia="zh-CN"/>
        </w:rPr>
        <w:t>万元</w:t>
      </w:r>
    </w:p>
    <w:p w14:paraId="72633872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带动周边餐饮、住宿等产业增收</w:t>
      </w:r>
    </w:p>
    <w:p w14:paraId="63795E8E" w14:textId="77777777" w:rsidR="00E62DC2" w:rsidRDefault="00E62DC2">
      <w:pPr>
        <w:rPr>
          <w:lang w:eastAsia="zh-CN"/>
        </w:rPr>
      </w:pPr>
    </w:p>
    <w:p w14:paraId="422D5211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b/>
          <w:lang w:eastAsia="zh-CN"/>
        </w:rPr>
        <w:t>智慧治理赋能：</w:t>
      </w:r>
    </w:p>
    <w:p w14:paraId="5FB21FE7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为政府提供数字化、空地一体化治理工具</w:t>
      </w:r>
    </w:p>
    <w:p w14:paraId="4F7ED6EE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年巡检里程超</w:t>
      </w:r>
      <w:r>
        <w:rPr>
          <w:lang w:eastAsia="zh-CN"/>
        </w:rPr>
        <w:t>5000</w:t>
      </w:r>
      <w:r>
        <w:rPr>
          <w:lang w:eastAsia="zh-CN"/>
        </w:rPr>
        <w:t>公里</w:t>
      </w:r>
    </w:p>
    <w:p w14:paraId="50084585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发现并处置安全隐患</w:t>
      </w:r>
      <w:r>
        <w:rPr>
          <w:lang w:eastAsia="zh-CN"/>
        </w:rPr>
        <w:t>100+</w:t>
      </w:r>
      <w:r>
        <w:rPr>
          <w:lang w:eastAsia="zh-CN"/>
        </w:rPr>
        <w:t>次</w:t>
      </w:r>
    </w:p>
    <w:p w14:paraId="685FF015" w14:textId="77777777" w:rsidR="00E62DC2" w:rsidRDefault="00E62DC2">
      <w:pPr>
        <w:rPr>
          <w:lang w:eastAsia="zh-CN"/>
        </w:rPr>
      </w:pPr>
    </w:p>
    <w:p w14:paraId="438A3DA1" w14:textId="77777777" w:rsidR="00E62DC2" w:rsidRDefault="00E62DC2">
      <w:pPr>
        <w:pStyle w:val="HorizontalRule"/>
        <w:pBdr>
          <w:top w:val="single" w:sz="8" w:space="0" w:color="CCCCCC"/>
        </w:pBdr>
        <w:rPr>
          <w:lang w:eastAsia="zh-CN"/>
        </w:rPr>
      </w:pPr>
    </w:p>
    <w:p w14:paraId="296B27D3" w14:textId="77777777" w:rsidR="00E62DC2" w:rsidRDefault="00E62DC2">
      <w:pPr>
        <w:rPr>
          <w:lang w:eastAsia="zh-CN"/>
        </w:rPr>
      </w:pPr>
    </w:p>
    <w:p w14:paraId="0EE3976E" w14:textId="77777777" w:rsidR="00E62DC2" w:rsidRDefault="00E83AF7">
      <w:pPr>
        <w:pStyle w:val="21"/>
        <w:rPr>
          <w:lang w:eastAsia="zh-CN"/>
        </w:rPr>
      </w:pPr>
      <w:r>
        <w:rPr>
          <w:lang w:eastAsia="zh-CN"/>
        </w:rPr>
        <w:t>八、总结</w:t>
      </w:r>
    </w:p>
    <w:p w14:paraId="4C351F44" w14:textId="77777777" w:rsidR="00E62DC2" w:rsidRDefault="00E62DC2">
      <w:pPr>
        <w:rPr>
          <w:lang w:eastAsia="zh-CN"/>
        </w:rPr>
      </w:pPr>
    </w:p>
    <w:p w14:paraId="2CFD5869" w14:textId="77777777" w:rsidR="00E62DC2" w:rsidRDefault="00E83AF7">
      <w:pPr>
        <w:rPr>
          <w:lang w:eastAsia="zh-CN"/>
        </w:rPr>
      </w:pPr>
      <w:r>
        <w:rPr>
          <w:lang w:eastAsia="zh-CN"/>
        </w:rPr>
        <w:t>本运营方案以</w:t>
      </w:r>
      <w:r>
        <w:rPr>
          <w:lang w:eastAsia="zh-CN"/>
        </w:rPr>
        <w:t>500</w:t>
      </w:r>
      <w:r>
        <w:rPr>
          <w:lang w:eastAsia="zh-CN"/>
        </w:rPr>
        <w:t>万启动资金为基础，通过科学的空间布局、创新的合作模式、完善的运营体系和严格的资金管理，构建了一套可落地、可复制、可持续的高原应急救援基地运营模式。</w:t>
      </w:r>
    </w:p>
    <w:p w14:paraId="0E356C6B" w14:textId="77777777" w:rsidR="00E62DC2" w:rsidRDefault="00E62DC2">
      <w:pPr>
        <w:rPr>
          <w:lang w:eastAsia="zh-CN"/>
        </w:rPr>
      </w:pPr>
    </w:p>
    <w:p w14:paraId="328D0828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核心优势：</w:t>
      </w:r>
    </w:p>
    <w:p w14:paraId="677EC4B7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轻资产运营：</w:t>
      </w:r>
      <w:r>
        <w:rPr>
          <w:lang w:eastAsia="zh-CN"/>
        </w:rPr>
        <w:t xml:space="preserve"> </w:t>
      </w:r>
      <w:r>
        <w:rPr>
          <w:lang w:eastAsia="zh-CN"/>
        </w:rPr>
        <w:t>模块化建筑</w:t>
      </w:r>
      <w:r>
        <w:rPr>
          <w:lang w:eastAsia="zh-CN"/>
        </w:rPr>
        <w:t>+</w:t>
      </w:r>
      <w:r>
        <w:rPr>
          <w:lang w:eastAsia="zh-CN"/>
        </w:rPr>
        <w:t>设备投入，避免重资产陷阱</w:t>
      </w:r>
    </w:p>
    <w:p w14:paraId="054D86B0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多元化收入：</w:t>
      </w:r>
      <w:r>
        <w:rPr>
          <w:lang w:eastAsia="zh-CN"/>
        </w:rPr>
        <w:t xml:space="preserve"> To C + To G + To B</w:t>
      </w:r>
      <w:r>
        <w:rPr>
          <w:lang w:eastAsia="zh-CN"/>
        </w:rPr>
        <w:t>组合，对冲季节性风险</w:t>
      </w:r>
    </w:p>
    <w:p w14:paraId="0A34B820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政企协同：</w:t>
      </w:r>
      <w:r>
        <w:rPr>
          <w:lang w:eastAsia="zh-CN"/>
        </w:rPr>
        <w:t xml:space="preserve"> </w:t>
      </w:r>
      <w:r>
        <w:rPr>
          <w:lang w:eastAsia="zh-CN"/>
        </w:rPr>
        <w:t>深度绑定政府资源，确保长期稳定运营</w:t>
      </w:r>
    </w:p>
    <w:p w14:paraId="23886138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社区共赢：</w:t>
      </w:r>
      <w:r>
        <w:rPr>
          <w:lang w:eastAsia="zh-CN"/>
        </w:rPr>
        <w:t xml:space="preserve"> </w:t>
      </w:r>
      <w:r>
        <w:rPr>
          <w:lang w:eastAsia="zh-CN"/>
        </w:rPr>
        <w:t>本地化用工</w:t>
      </w:r>
      <w:r>
        <w:rPr>
          <w:lang w:eastAsia="zh-CN"/>
        </w:rPr>
        <w:t>+</w:t>
      </w:r>
      <w:r>
        <w:rPr>
          <w:lang w:eastAsia="zh-CN"/>
        </w:rPr>
        <w:t>利益分红，建立牢固护城河</w:t>
      </w:r>
    </w:p>
    <w:p w14:paraId="420660A9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技术壁垒：</w:t>
      </w:r>
      <w:r>
        <w:rPr>
          <w:lang w:eastAsia="zh-CN"/>
        </w:rPr>
        <w:t xml:space="preserve"> </w:t>
      </w:r>
      <w:r>
        <w:rPr>
          <w:lang w:eastAsia="zh-CN"/>
        </w:rPr>
        <w:t>大疆司空</w:t>
      </w:r>
      <w:r>
        <w:rPr>
          <w:lang w:eastAsia="zh-CN"/>
        </w:rPr>
        <w:t>2</w:t>
      </w:r>
      <w:r>
        <w:rPr>
          <w:lang w:eastAsia="zh-CN"/>
        </w:rPr>
        <w:t>平台</w:t>
      </w:r>
      <w:r>
        <w:rPr>
          <w:lang w:eastAsia="zh-CN"/>
        </w:rPr>
        <w:t>+</w:t>
      </w:r>
      <w:r>
        <w:rPr>
          <w:lang w:eastAsia="zh-CN"/>
        </w:rPr>
        <w:t>无人机设备，形成技术优势</w:t>
      </w:r>
    </w:p>
    <w:p w14:paraId="09B6F988" w14:textId="77777777" w:rsidR="00E62DC2" w:rsidRDefault="00E62DC2">
      <w:pPr>
        <w:rPr>
          <w:lang w:eastAsia="zh-CN"/>
        </w:rPr>
      </w:pPr>
    </w:p>
    <w:p w14:paraId="4B8F8A7B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战略意义：</w:t>
      </w:r>
    </w:p>
    <w:p w14:paraId="5CC073BD" w14:textId="77777777" w:rsidR="00E62DC2" w:rsidRDefault="00E83AF7">
      <w:pPr>
        <w:rPr>
          <w:lang w:eastAsia="zh-CN"/>
        </w:rPr>
      </w:pPr>
      <w:r>
        <w:rPr>
          <w:lang w:eastAsia="zh-CN"/>
        </w:rPr>
        <w:lastRenderedPageBreak/>
        <w:t>本项目不仅是一个应急救援基地，更是</w:t>
      </w:r>
      <w:r>
        <w:rPr>
          <w:lang w:eastAsia="zh-CN"/>
        </w:rPr>
        <w:t>"</w:t>
      </w:r>
      <w:r>
        <w:rPr>
          <w:lang w:eastAsia="zh-CN"/>
        </w:rPr>
        <w:t>低空经济</w:t>
      </w:r>
      <w:r>
        <w:rPr>
          <w:lang w:eastAsia="zh-CN"/>
        </w:rPr>
        <w:t>+</w:t>
      </w:r>
      <w:r>
        <w:rPr>
          <w:lang w:eastAsia="zh-CN"/>
        </w:rPr>
        <w:t>智慧文旅</w:t>
      </w:r>
      <w:r>
        <w:rPr>
          <w:lang w:eastAsia="zh-CN"/>
        </w:rPr>
        <w:t>"</w:t>
      </w:r>
      <w:r>
        <w:rPr>
          <w:lang w:eastAsia="zh-CN"/>
        </w:rPr>
        <w:t>的标杆样板，为迪庆州全域数字化应急救援网络建设奠定基础，对推动区域旅游升级、保障公共安全、助力乡村振兴具有重要战略价值。</w:t>
      </w:r>
    </w:p>
    <w:p w14:paraId="5E24F871" w14:textId="77777777" w:rsidR="00E62DC2" w:rsidRDefault="00E62DC2">
      <w:pPr>
        <w:rPr>
          <w:lang w:eastAsia="zh-CN"/>
        </w:rPr>
      </w:pPr>
    </w:p>
    <w:p w14:paraId="4B5BFEA3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下一步行动：</w:t>
      </w:r>
    </w:p>
    <w:p w14:paraId="23448929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立即启动土地租赁谈判</w:t>
      </w:r>
    </w:p>
    <w:p w14:paraId="174EAA7C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组建核心运营团队</w:t>
      </w:r>
    </w:p>
    <w:p w14:paraId="3FEF208D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与政府部门签署合作协议</w:t>
      </w:r>
    </w:p>
    <w:p w14:paraId="53C0A254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启动设备采购招标</w:t>
      </w:r>
    </w:p>
    <w:p w14:paraId="202059F1" w14:textId="77777777" w:rsidR="00E62DC2" w:rsidRDefault="00E83AF7">
      <w:pPr>
        <w:ind w:hanging="142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开展人员招聘培训</w:t>
      </w:r>
    </w:p>
    <w:p w14:paraId="14273BD5" w14:textId="77777777" w:rsidR="00E62DC2" w:rsidRDefault="00E62DC2">
      <w:pPr>
        <w:rPr>
          <w:lang w:eastAsia="zh-CN"/>
        </w:rPr>
      </w:pPr>
    </w:p>
    <w:p w14:paraId="402F2695" w14:textId="77777777" w:rsidR="00E62DC2" w:rsidRDefault="00E83AF7">
      <w:pPr>
        <w:rPr>
          <w:lang w:eastAsia="zh-CN"/>
        </w:rPr>
      </w:pPr>
      <w:r>
        <w:rPr>
          <w:b/>
          <w:lang w:eastAsia="zh-CN"/>
        </w:rPr>
        <w:t>我们相信，在各方的共同努力下，哈巴雪山应急救援基地必将成为高原应急救援的新标杆，为区域发展和社会安全作出重要贡献！</w:t>
      </w:r>
    </w:p>
    <w:p w14:paraId="6BE7F18D" w14:textId="77777777" w:rsidR="00E62DC2" w:rsidRDefault="00E62DC2">
      <w:pPr>
        <w:rPr>
          <w:lang w:eastAsia="zh-CN"/>
        </w:rPr>
      </w:pPr>
    </w:p>
    <w:sectPr w:rsidR="00E62DC2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E4505" w14:textId="77777777" w:rsidR="00E83AF7" w:rsidRDefault="00E83AF7">
      <w:pPr>
        <w:spacing w:line="240" w:lineRule="auto"/>
      </w:pPr>
      <w:r>
        <w:separator/>
      </w:r>
    </w:p>
  </w:endnote>
  <w:endnote w:type="continuationSeparator" w:id="0">
    <w:p w14:paraId="38463B12" w14:textId="77777777" w:rsidR="00E83AF7" w:rsidRDefault="00E83A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楷体">
    <w:altName w:val="汉仪楷体KW"/>
    <w:panose1 w:val="02010609060101010101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F2D2D" w14:textId="77777777" w:rsidR="00E83AF7" w:rsidRDefault="00E83AF7">
      <w:pPr>
        <w:spacing w:after="0"/>
      </w:pPr>
      <w:r>
        <w:separator/>
      </w:r>
    </w:p>
  </w:footnote>
  <w:footnote w:type="continuationSeparator" w:id="0">
    <w:p w14:paraId="444C997A" w14:textId="77777777" w:rsidR="00E83AF7" w:rsidRDefault="00E83A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15478756">
    <w:abstractNumId w:val="1"/>
  </w:num>
  <w:num w:numId="2" w16cid:durableId="657345250">
    <w:abstractNumId w:val="4"/>
  </w:num>
  <w:num w:numId="3" w16cid:durableId="1565337660">
    <w:abstractNumId w:val="5"/>
  </w:num>
  <w:num w:numId="4" w16cid:durableId="2060276880">
    <w:abstractNumId w:val="2"/>
  </w:num>
  <w:num w:numId="5" w16cid:durableId="339160795">
    <w:abstractNumId w:val="0"/>
  </w:num>
  <w:num w:numId="6" w16cid:durableId="9360605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3B99"/>
    <w:rsid w:val="004E6F6B"/>
    <w:rsid w:val="00894167"/>
    <w:rsid w:val="00907E76"/>
    <w:rsid w:val="00AA1D8D"/>
    <w:rsid w:val="00AB6168"/>
    <w:rsid w:val="00B47730"/>
    <w:rsid w:val="00CB0664"/>
    <w:rsid w:val="00CF3ABD"/>
    <w:rsid w:val="00DD5C7B"/>
    <w:rsid w:val="00E62DC2"/>
    <w:rsid w:val="00E83AF7"/>
    <w:rsid w:val="00FC693F"/>
    <w:rsid w:val="F4FF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26F921A"/>
  <w14:defaultImageDpi w14:val="300"/>
  <w15:docId w15:val="{F34605F8-A391-7448-897D-05ED9B783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276" w:lineRule="auto"/>
    </w:pPr>
    <w:rPr>
      <w:rFonts w:ascii="宋体" w:eastAsia="宋体" w:hAnsi="宋体"/>
      <w:color w:val="000000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pPr>
      <w:ind w:left="720"/>
      <w:contextualSpacing/>
    </w:pPr>
  </w:style>
  <w:style w:type="paragraph" w:styleId="36">
    <w:name w:val="List Continue 3"/>
    <w:basedOn w:val="a1"/>
    <w:uiPriority w:val="99"/>
    <w:unhideWhenUsed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Blockquote">
    <w:name w:val="Blockquote"/>
    <w:basedOn w:val="a1"/>
    <w:rPr>
      <w:rFonts w:ascii="楷体" w:eastAsia="楷体" w:hAnsi="楷体"/>
      <w:color w:val="444444"/>
    </w:rPr>
  </w:style>
  <w:style w:type="character" w:customStyle="1" w:styleId="CodeChar">
    <w:name w:val="CodeChar"/>
    <w:basedOn w:val="a2"/>
    <w:rPr>
      <w:rFonts w:ascii="Courier New" w:eastAsia="Courier New" w:hAnsi="Courier New"/>
      <w:color w:val="000000"/>
      <w:sz w:val="20"/>
    </w:rPr>
  </w:style>
  <w:style w:type="paragraph" w:customStyle="1" w:styleId="ListBullet">
    <w:name w:val="ListBullet"/>
    <w:pPr>
      <w:spacing w:after="200" w:line="276" w:lineRule="auto"/>
    </w:pPr>
    <w:rPr>
      <w:rFonts w:ascii="宋体" w:eastAsia="宋体" w:hAnsi="宋体"/>
      <w:color w:val="000000"/>
      <w:sz w:val="22"/>
      <w:szCs w:val="22"/>
      <w:lang w:eastAsia="en-US"/>
    </w:rPr>
  </w:style>
  <w:style w:type="paragraph" w:customStyle="1" w:styleId="ListNumber">
    <w:name w:val="ListNumber"/>
    <w:pPr>
      <w:spacing w:after="200" w:line="276" w:lineRule="auto"/>
    </w:pPr>
    <w:rPr>
      <w:rFonts w:ascii="宋体" w:eastAsia="宋体" w:hAnsi="宋体"/>
      <w:color w:val="000000"/>
      <w:sz w:val="22"/>
      <w:szCs w:val="22"/>
      <w:lang w:eastAsia="en-US"/>
    </w:rPr>
  </w:style>
  <w:style w:type="paragraph" w:customStyle="1" w:styleId="Table">
    <w:name w:val="Table"/>
    <w:basedOn w:val="a1"/>
    <w:pPr>
      <w:jc w:val="center"/>
    </w:pPr>
    <w:rPr>
      <w:sz w:val="20"/>
    </w:rPr>
  </w:style>
  <w:style w:type="paragraph" w:customStyle="1" w:styleId="HorizontalRule">
    <w:name w:val="HorizontalRule"/>
    <w:basedOn w:val="a1"/>
    <w:pPr>
      <w:spacing w:after="240"/>
    </w:pPr>
    <w:rPr>
      <w:color w:val="CCCCCC"/>
    </w:rPr>
  </w:style>
  <w:style w:type="paragraph" w:customStyle="1" w:styleId="Footnote">
    <w:name w:val="Footnote"/>
    <w:basedOn w:val="a1"/>
    <w:rPr>
      <w:color w:val="66666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32</Pages>
  <Words>8596</Words>
  <Characters>9629</Characters>
  <Application>Microsoft Office Word</Application>
  <DocSecurity>0</DocSecurity>
  <Lines>1375</Lines>
  <Paragraphs>1518</Paragraphs>
  <ScaleCrop>false</ScaleCrop>
  <Company/>
  <LinksUpToDate>false</LinksUpToDate>
  <CharactersWithSpaces>16707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MarkdownToDocx Converter</dc:creator>
  <dc:description>Converted from Markdown to DOCX</dc:description>
  <cp:lastModifiedBy>Gemini</cp:lastModifiedBy>
  <cp:revision>4</cp:revision>
  <dcterms:created xsi:type="dcterms:W3CDTF">2013-12-24T07:15:00Z</dcterms:created>
  <dcterms:modified xsi:type="dcterms:W3CDTF">2026-01-23T18:42:00Z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5616C3046982426632FC7169C39276D1_42</vt:lpwstr>
  </property>
</Properties>
</file>